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python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QZ464" w:id="0"/>
      <w:bookmarkStart w:name="u8ffd9b33" w:id="1"/>
      <w:r>
        <w:rPr>
          <w:rFonts w:eastAsia="宋体" w:ascii="宋体"/>
        </w:rPr>
        <w:drawing>
          <wp:inline distT="0" distB="0" distL="0" distR="0">
            <wp:extent cx="4521200" cy="24750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47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rFonts w:ascii="宋体" w:hAnsi="Times New Roman" w:eastAsia="宋体"/>
        </w:rPr>
        <w:t>1.3 Python解释器</w:t>
      </w:r>
    </w:p>
    <w:bookmarkEnd w:id="0"/>
    <w:bookmarkStart w:name="ue5983cfc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命令行窗口：</w:t>
      </w:r>
    </w:p>
    <w:bookmarkEnd w:id="2"/>
    <w:bookmarkStart w:name="ue741503f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--version #显示版本</w:t>
      </w:r>
    </w:p>
    <w:bookmarkEnd w:id="3"/>
    <w:bookmarkStart w:name="uf74ab807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#启动解释器</w:t>
      </w:r>
    </w:p>
    <w:bookmarkEnd w:id="4"/>
    <w:bookmarkStart w:name="ub4209642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关闭Python解释器时，Windows的情况下输入Ctrl-Z，然后按Enter</w:t>
      </w:r>
    </w:p>
    <w:bookmarkEnd w:id="5"/>
    <w:bookmarkStart w:name="Tmg84" w:id="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1.3.1 算术计算</w:t>
      </w:r>
    </w:p>
    <w:bookmarkEnd w:id="6"/>
    <w:bookmarkStart w:name="ued2ae8fe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*表示乘法，/表示除法，**表示乘方，Python 3.x中，整数除以整数的结果是小数（浮点数）</w:t>
      </w:r>
    </w:p>
    <w:bookmarkEnd w:id="7"/>
    <w:bookmarkStart w:name="ucd3a545c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eg.</w:t>
      </w:r>
    </w:p>
    <w:bookmarkEnd w:id="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418e948" w:id="9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&gt;&gt;&gt;7 / 5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1.4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&gt;&gt;&gt;3 ** 2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9</w:t>
      </w:r>
    </w:p>
    <w:bookmarkEnd w:id="9"/>
    <w:bookmarkStart w:name="aBkVQ" w:id="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1.3.2 数据类型</w:t>
      </w:r>
    </w:p>
    <w:bookmarkEnd w:id="10"/>
    <w:bookmarkStart w:name="u7dd56a8e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type()函数可以用来查看数据类型。</w:t>
      </w:r>
    </w:p>
    <w:bookmarkEnd w:id="1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3e2cbc6" w:id="12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&gt;&gt;&gt;type(10)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&lt;class 'int'&gt;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&gt;&gt;&gt;type(2.718)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&lt;class 'float'&gt;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&gt;&gt;&gt;type("hello")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&lt;class 'str'&gt;</w:t>
      </w:r>
    </w:p>
    <w:bookmarkEnd w:id="12"/>
    <w:bookmarkStart w:name="KXnTs" w:id="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1.3.3 变量</w:t>
      </w:r>
    </w:p>
    <w:bookmarkEnd w:id="13"/>
    <w:bookmarkStart w:name="ub37c4890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可以使用 x 或 y 等字母定义变量（variable）</w:t>
      </w:r>
    </w:p>
    <w:bookmarkEnd w:id="1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412051d" w:id="15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&gt;&gt;&gt;x = 10 # 初始化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&gt;&gt;&gt;print(x) # 输出x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&gt;&gt;&gt;x = 100 # 赋值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&gt;&gt;&gt;print(x)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100</w:t>
      </w:r>
    </w:p>
    <w:bookmarkEnd w:id="15"/>
    <w:bookmarkStart w:name="lSbOX" w:id="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1.3.4 列表</w:t>
      </w:r>
    </w:p>
    <w:bookmarkEnd w:id="1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4257ef2" w:id="17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 = [1, 2, 3, 4, 5] # 生成列表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&gt;&gt;&gt;print(a) # 输出列表的内容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2, 3, 4, 5]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&gt;&gt;&gt;len(a) #获取列表的长度</w:t>
      </w:r>
    </w:p>
    <w:bookmarkEnd w:id="17"/>
    <w:bookmarkStart w:name="u793ae5c8" w:id="1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5</w:t>
      </w:r>
    </w:p>
    <w:bookmarkEnd w:id="18"/>
    <w:bookmarkStart w:name="BIaj5" w:id="1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切片 </w:t>
      </w:r>
    </w:p>
    <w:bookmarkEnd w:id="19"/>
    <w:bookmarkStart w:name="u8f6fd398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0代表第一个元素，-1代表最后一个元素，-2代表倒数第二个元素</w:t>
      </w:r>
    </w:p>
    <w:bookmarkEnd w:id="2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b9e293a" w:id="21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&gt;&gt;&gt;print(a)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2, 3, 4, 99]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&gt;&gt;&gt;a[0:2] # 获取索引为0到2（不包括2！）的元素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2]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&gt;&gt;&gt;a[1:] # 获取从索引为1的元素到最后一个元素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[2, 3, 4, 99]</w:t>
      </w:r>
    </w:p>
    <w:bookmarkEnd w:id="21"/>
    <w:bookmarkStart w:name="ub58657f8" w:id="2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&gt;&gt;&gt;a[:3] # 获取从第一个元素到索引为3（不包括3！）的元素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2, 3]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&gt;&gt;&gt;a[:-1] # 获取从第一个元素到最后一个元素的前一个元素之间的元素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2, 3, 4]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&gt;&gt;&gt;a[:-2] # 获取从第一个元素到最后一个元素的前二个元素之间的元素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[1, 2, 3]</w:t>
      </w:r>
    </w:p>
    <w:bookmarkEnd w:id="22"/>
    <w:bookmarkStart w:name="a4Zes" w:id="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1.3.6 布尔型</w:t>
      </w:r>
    </w:p>
    <w:bookmarkEnd w:id="23"/>
    <w:bookmarkStart w:name="uf732d8f0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Python中有bool型。bool型取True或False中的一个值。</w:t>
      </w:r>
    </w:p>
    <w:bookmarkEnd w:id="24"/>
    <w:bookmarkStart w:name="uf0eca758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针对bool型的运算符包括and、or和not</w:t>
      </w:r>
    </w:p>
    <w:bookmarkEnd w:id="2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9560c41" w:id="26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hungry = True # 饿了？</w:t>
      </w:r>
    </w:p>
    <w:bookmarkEnd w:id="26"/>
    <w:bookmarkStart w:name="u6434713f" w:id="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sleepy = False # 困了？</w:t>
      </w:r>
    </w:p>
    <w:bookmarkEnd w:id="27"/>
    <w:bookmarkStart w:name="u66abf9ed" w:id="2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type(hungry)</w:t>
      </w:r>
    </w:p>
    <w:bookmarkEnd w:id="28"/>
    <w:bookmarkStart w:name="u3f777012" w:id="2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&lt;class 'bool'&gt;</w:t>
      </w:r>
    </w:p>
    <w:bookmarkEnd w:id="29"/>
    <w:bookmarkStart w:name="ud44823ed" w:id="3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not hungry</w:t>
      </w:r>
    </w:p>
    <w:bookmarkEnd w:id="30"/>
    <w:bookmarkStart w:name="uc007b16a" w:id="3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False</w:t>
      </w:r>
    </w:p>
    <w:bookmarkEnd w:id="31"/>
    <w:bookmarkStart w:name="u1d168b53" w:id="3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hungry and sleepy # 饿并且困</w:t>
      </w:r>
    </w:p>
    <w:bookmarkEnd w:id="32"/>
    <w:bookmarkStart w:name="u297185cc" w:id="3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False</w:t>
      </w:r>
    </w:p>
    <w:bookmarkEnd w:id="33"/>
    <w:bookmarkStart w:name="u90425061" w:id="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hungry or sleepy # 饿或者困</w:t>
      </w:r>
    </w:p>
    <w:bookmarkEnd w:id="34"/>
    <w:bookmarkStart w:name="u158c4830" w:id="3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True</w:t>
      </w:r>
    </w:p>
    <w:bookmarkEnd w:id="35"/>
    <w:bookmarkStart w:name="TOO0j" w:id="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1.3.7 if语句</w:t>
      </w:r>
    </w:p>
    <w:bookmarkEnd w:id="3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6cc8d88" w:id="37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hungry = True</w:t>
      </w:r>
    </w:p>
    <w:bookmarkEnd w:id="37"/>
    <w:bookmarkStart w:name="ub2d7ddd6" w:id="3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if hungry:</w:t>
      </w:r>
    </w:p>
    <w:bookmarkEnd w:id="38"/>
    <w:bookmarkStart w:name="u0ddeddf9" w:id="3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...print("I'm hungry")</w:t>
      </w:r>
    </w:p>
    <w:bookmarkEnd w:id="39"/>
    <w:bookmarkStart w:name="u494ed8e2" w:id="40"/>
    <w:bookmarkEnd w:id="40"/>
    <w:bookmarkStart w:name="u3bca9810" w:id="4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I'm hungry</w:t>
      </w:r>
    </w:p>
    <w:bookmarkEnd w:id="41"/>
    <w:bookmarkStart w:name="jffif" w:id="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1.3.8 for 语句</w:t>
      </w:r>
    </w:p>
    <w:bookmarkEnd w:id="42"/>
    <w:bookmarkStart w:name="u55eacb6d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进行循环处理时可以使用for语句。</w:t>
      </w:r>
    </w:p>
    <w:bookmarkEnd w:id="4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ad41fa6" w:id="44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for i in [1, 2, 3]:</w:t>
      </w:r>
    </w:p>
    <w:bookmarkEnd w:id="44"/>
    <w:bookmarkStart w:name="u05df8f15" w:id="4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...print(i)</w:t>
      </w:r>
    </w:p>
    <w:bookmarkEnd w:id="45"/>
    <w:bookmarkStart w:name="u330a2851" w:id="46"/>
    <w:bookmarkEnd w:id="46"/>
    <w:bookmarkStart w:name="u6f155178" w:id="4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1</w:t>
      </w:r>
    </w:p>
    <w:bookmarkEnd w:id="47"/>
    <w:bookmarkStart w:name="u3013f73f" w:id="4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2</w:t>
      </w:r>
    </w:p>
    <w:bookmarkEnd w:id="48"/>
    <w:bookmarkStart w:name="u3ffd51be" w:id="4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3</w:t>
      </w:r>
    </w:p>
    <w:bookmarkEnd w:id="49"/>
    <w:bookmarkStart w:name="mirS8" w:id="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1.3.9 函数</w:t>
      </w:r>
    </w:p>
    <w:bookmarkEnd w:id="50"/>
    <w:bookmarkStart w:name="ua587a074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可以将一连串的处理定义成函数（function）。</w:t>
      </w:r>
    </w:p>
    <w:bookmarkEnd w:id="5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7c0b40c" w:id="52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def hello(object):</w:t>
      </w:r>
    </w:p>
    <w:bookmarkEnd w:id="52"/>
    <w:bookmarkStart w:name="u19e0673e" w:id="5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...print(</w:t>
      </w:r>
      <w:r>
        <w:rPr>
          <w:rFonts w:ascii="宋体" w:hAnsi="Times New Roman" w:eastAsia="宋体"/>
          <w:b w:val="false"/>
          <w:i/>
          <w:color w:val="df2a3f"/>
          <w:sz w:val="22"/>
        </w:rPr>
        <w:t>"Hello " + object + "!"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)</w:t>
      </w:r>
    </w:p>
    <w:bookmarkEnd w:id="53"/>
    <w:bookmarkStart w:name="u5af7eaac" w:id="5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hello("cat")</w:t>
      </w:r>
    </w:p>
    <w:bookmarkEnd w:id="54"/>
    <w:bookmarkStart w:name="uf3723189" w:id="5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Hello cat!</w:t>
      </w:r>
    </w:p>
    <w:bookmarkEnd w:id="55"/>
    <w:bookmarkStart w:name="ua4705825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字符串拼接可直接+</w:t>
      </w:r>
    </w:p>
    <w:bookmarkEnd w:id="56"/>
    <w:bookmarkStart w:name="llLXT" w:id="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Python脚本文件</w:t>
      </w:r>
    </w:p>
    <w:bookmarkEnd w:id="57"/>
    <w:bookmarkStart w:name="OXbXk" w:id="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1.4.1 保存为文件</w:t>
      </w:r>
    </w:p>
    <w:bookmarkEnd w:id="58"/>
    <w:bookmarkStart w:name="uec7ee3b4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打开文本编辑器，新建一个hungry.py的文件。</w:t>
      </w:r>
    </w:p>
    <w:bookmarkEnd w:id="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078ccfd" w:id="60"/>
      <w:r>
        <w:rPr>
          <w:rFonts w:ascii="宋体" w:hAnsi="Times New Roman" w:eastAsia="宋体"/>
          <w:b w:val="false"/>
          <w:i w:val="false"/>
          <w:color w:val="808080"/>
          <w:sz w:val="22"/>
        </w:rPr>
        <w:t>print("I'm hungry!")</w:t>
      </w:r>
    </w:p>
    <w:bookmarkEnd w:id="60"/>
    <w:bookmarkStart w:name="u7e87a81b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打开命令行运行：</w:t>
      </w:r>
    </w:p>
    <w:bookmarkEnd w:id="6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81318e3" w:id="62"/>
      <w:r>
        <w:rPr>
          <w:rFonts w:ascii="宋体" w:hAnsi="Times New Roman" w:eastAsia="宋体"/>
          <w:b w:val="false"/>
          <w:i w:val="false"/>
          <w:color w:val="808080"/>
          <w:sz w:val="22"/>
        </w:rPr>
        <w:t>$ cd ~/deep-learning-from-scratch/ch01 # 移动目录</w:t>
      </w:r>
    </w:p>
    <w:bookmarkEnd w:id="62"/>
    <w:bookmarkStart w:name="u0602eac6" w:id="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$ python hungry.py</w:t>
      </w:r>
    </w:p>
    <w:bookmarkEnd w:id="63"/>
    <w:bookmarkStart w:name="u8f5972e9" w:id="6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I'm hungry!</w:t>
      </w:r>
    </w:p>
    <w:bookmarkEnd w:id="64"/>
    <w:bookmarkStart w:name="gHzKU" w:id="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1.4.2 类</w:t>
      </w:r>
    </w:p>
    <w:bookmarkEnd w:id="65"/>
    <w:bookmarkStart w:name="uea4049ae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“内置”的数据类型 int 和 str 等数据类型通过type()函数可以查看。</w:t>
      </w:r>
    </w:p>
    <w:bookmarkEnd w:id="66"/>
    <w:bookmarkStart w:name="u159a1395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如果用户自己定义类的话，就可以自己创建数据类型，定义原创的方法和属性。</w:t>
      </w:r>
    </w:p>
    <w:bookmarkEnd w:id="6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28d7a39" w:id="68"/>
      <w:r>
        <w:rPr>
          <w:rFonts w:ascii="宋体" w:hAnsi="Times New Roman" w:eastAsia="宋体"/>
          <w:b w:val="false"/>
          <w:i w:val="false"/>
          <w:color w:val="808080"/>
          <w:sz w:val="22"/>
        </w:rPr>
        <w:t>class 类名：</w:t>
      </w:r>
    </w:p>
    <w:bookmarkEnd w:id="68"/>
    <w:bookmarkStart w:name="ua5458f69" w:id="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__init__(self, 参数, …): # 构造函数</w:t>
      </w:r>
    </w:p>
    <w:bookmarkEnd w:id="69"/>
    <w:bookmarkStart w:name="u15ce51fc" w:id="7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</w:t>
      </w:r>
    </w:p>
    <w:bookmarkEnd w:id="70"/>
    <w:bookmarkStart w:name="ud818b193" w:id="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方法名1(self, 参数, …): # 方法1</w:t>
      </w:r>
    </w:p>
    <w:bookmarkEnd w:id="71"/>
    <w:bookmarkStart w:name="u27c74c15" w:id="7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</w:t>
      </w:r>
    </w:p>
    <w:bookmarkEnd w:id="72"/>
    <w:bookmarkStart w:name="u52922480" w:id="7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方法名2(self, 参数, …): # 方法2</w:t>
      </w:r>
    </w:p>
    <w:bookmarkEnd w:id="73"/>
    <w:bookmarkStart w:name="ue7ef4c8f" w:id="7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...</w:t>
      </w:r>
    </w:p>
    <w:bookmarkEnd w:id="74"/>
    <w:bookmarkStart w:name="u489f5477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__init__方法是进行初始化的方法，也称为构造函数（constructor）,只在生成类的实例时被调用一次。</w:t>
      </w:r>
    </w:p>
    <w:bookmarkEnd w:id="75"/>
    <w:bookmarkStart w:name="ufc5ca96d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在方法的第一个参数中明确地写入表示自身（自身的实例）的self是Python的一个特点。</w:t>
      </w:r>
    </w:p>
    <w:bookmarkEnd w:id="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3fba6b7" w:id="77"/>
      <w:r>
        <w:rPr>
          <w:rFonts w:ascii="宋体" w:hAnsi="Times New Roman" w:eastAsia="宋体"/>
          <w:b w:val="false"/>
          <w:i w:val="false"/>
          <w:color w:val="808080"/>
          <w:sz w:val="22"/>
        </w:rPr>
        <w:t>class Man:</w:t>
      </w:r>
    </w:p>
    <w:bookmarkEnd w:id="77"/>
    <w:bookmarkStart w:name="ub345d29b" w:id="7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__init__(self, name):</w:t>
      </w:r>
    </w:p>
    <w:bookmarkEnd w:id="78"/>
    <w:bookmarkStart w:name="u792e5452" w:id="7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self.name = name</w:t>
      </w:r>
    </w:p>
    <w:bookmarkEnd w:id="79"/>
    <w:bookmarkStart w:name="u97d45c49" w:id="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print("Initialized!")</w:t>
      </w:r>
    </w:p>
    <w:bookmarkEnd w:id="80"/>
    <w:bookmarkStart w:name="uf1678db1" w:id="8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hello(self):</w:t>
      </w:r>
    </w:p>
    <w:bookmarkEnd w:id="81"/>
    <w:bookmarkStart w:name="ufdecae79" w:id="8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print("Hello " + self.name + "!")</w:t>
      </w:r>
    </w:p>
    <w:bookmarkEnd w:id="82"/>
    <w:bookmarkStart w:name="u3648b149" w:id="8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goodbye(self):</w:t>
      </w:r>
    </w:p>
    <w:bookmarkEnd w:id="83"/>
    <w:bookmarkStart w:name="ucd2142ab" w:id="8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print("Good-bye " + self.name + "!")</w:t>
      </w:r>
    </w:p>
    <w:bookmarkEnd w:id="84"/>
    <w:bookmarkStart w:name="u3ac14618" w:id="8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m = Man("David")</w:t>
      </w:r>
    </w:p>
    <w:bookmarkEnd w:id="85"/>
    <w:bookmarkStart w:name="u251afc12" w:id="8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m.hello()</w:t>
      </w:r>
    </w:p>
    <w:bookmarkEnd w:id="86"/>
    <w:bookmarkStart w:name="u9f9d0d8e" w:id="8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m.goodbye()</w:t>
      </w:r>
    </w:p>
    <w:bookmarkEnd w:id="87"/>
    <w:bookmarkStart w:name="u60e14249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从终端运行man.py：</w:t>
      </w:r>
    </w:p>
    <w:bookmarkEnd w:id="8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5d28601" w:id="89"/>
      <w:r>
        <w:rPr>
          <w:rFonts w:ascii="宋体" w:hAnsi="Times New Roman" w:eastAsia="宋体"/>
          <w:b w:val="false"/>
          <w:i w:val="false"/>
          <w:color w:val="808080"/>
          <w:sz w:val="22"/>
        </w:rPr>
        <w:t>$ python man.py</w:t>
      </w:r>
    </w:p>
    <w:bookmarkEnd w:id="89"/>
    <w:bookmarkStart w:name="ub7752613" w:id="9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Initialized!</w:t>
      </w:r>
    </w:p>
    <w:bookmarkEnd w:id="90"/>
    <w:bookmarkStart w:name="uc5effee0" w:id="9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Hello David!</w:t>
      </w:r>
    </w:p>
    <w:bookmarkEnd w:id="91"/>
    <w:bookmarkStart w:name="u0c148036" w:id="9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Good-bye David!</w:t>
      </w:r>
    </w:p>
    <w:bookmarkEnd w:id="92"/>
    <w:bookmarkStart w:name="u8b591a10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实例变量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是存储在各个实例中的变量。Python中可以像self.name这样，通过在self后面添加属性名来生成或访问实例变量。</w:t>
      </w:r>
    </w:p>
    <w:bookmarkEnd w:id="93"/>
    <w:bookmarkStart w:name="BaVCA" w:id="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 NumPy</w:t>
      </w:r>
    </w:p>
    <w:bookmarkEnd w:id="94"/>
    <w:bookmarkStart w:name="uf46dd322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Python等动态类型语言一般比C和C++等静态类型语言（编译型语言）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运算速度慢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。实际上，如果是运算量大的处理对象，用C/C++写程序更好。为此，当Python中追求性能时，人们会用C/C++来实现处理的内容。Python则承担“中间人”的角色，负责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调用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那些用C/C++写的程序。NumPy中，主要的处理也都是通过C或C++实现的。因此，我们可以在不损失性能的情况下，使用Python便利的语法。</w:t>
      </w:r>
    </w:p>
    <w:bookmarkEnd w:id="95"/>
    <w:bookmarkStart w:name="xZ1dp" w:id="9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1.5.1 导入NumPy</w:t>
      </w:r>
    </w:p>
    <w:bookmarkEnd w:id="9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8183fc2" w:id="97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import numpy as np</w:t>
      </w:r>
    </w:p>
    <w:bookmarkEnd w:id="97"/>
    <w:bookmarkStart w:name="u52241b9d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Python中使用import语句来导入库。将numpy作为np导入</w:t>
      </w:r>
    </w:p>
    <w:bookmarkEnd w:id="98"/>
    <w:bookmarkStart w:name="xBpm7" w:id="9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1.5.2 生成NumPy数组</w:t>
      </w:r>
    </w:p>
    <w:bookmarkEnd w:id="99"/>
    <w:bookmarkStart w:name="u9aa3c5d9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np.array()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接收Python列表作为参数，生成NumPy数组（numpy.ndarray）。</w:t>
      </w:r>
    </w:p>
    <w:bookmarkEnd w:id="10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e44c361" w:id="101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= np.array([1.0, 2.0, 3.0])</w:t>
      </w:r>
    </w:p>
    <w:bookmarkEnd w:id="101"/>
    <w:bookmarkStart w:name="u15d05e96" w:id="10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print(x)</w:t>
      </w:r>
    </w:p>
    <w:bookmarkEnd w:id="102"/>
    <w:bookmarkStart w:name="u2da5c8f8" w:id="10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[ 1. 2. 3.]</w:t>
      </w:r>
    </w:p>
    <w:bookmarkEnd w:id="103"/>
    <w:bookmarkStart w:name="u4f7ae705" w:id="10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type(x)</w:t>
      </w:r>
    </w:p>
    <w:bookmarkEnd w:id="104"/>
    <w:bookmarkStart w:name="u3fe098c7" w:id="10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&lt;class 'numpy.ndarray'&gt;</w:t>
      </w:r>
    </w:p>
    <w:bookmarkEnd w:id="105"/>
    <w:bookmarkStart w:name="gYhAR" w:id="10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1.5.3 NumPy 的算术运算</w:t>
      </w:r>
    </w:p>
    <w:bookmarkEnd w:id="10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8fe2a2a" w:id="107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= np.array([1.0, 2.0, 3.0])</w:t>
      </w:r>
    </w:p>
    <w:bookmarkEnd w:id="107"/>
    <w:bookmarkStart w:name="u709413b6" w:id="10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y = np.array([2.0, 4.0, 6.0])</w:t>
      </w:r>
    </w:p>
    <w:bookmarkEnd w:id="108"/>
    <w:bookmarkStart w:name="u3def2cd9" w:id="10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+ y # 对应元素的加法</w:t>
      </w:r>
    </w:p>
    <w:bookmarkEnd w:id="109"/>
    <w:bookmarkStart w:name="u59225d63" w:id="11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array([ 3., 6., 9.])</w:t>
      </w:r>
    </w:p>
    <w:bookmarkEnd w:id="110"/>
    <w:bookmarkStart w:name="uf68ca641" w:id="11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- y</w:t>
      </w:r>
    </w:p>
    <w:bookmarkEnd w:id="111"/>
    <w:bookmarkStart w:name="u0074197a" w:id="11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-1., -2., -3.])</w:t>
      </w:r>
    </w:p>
    <w:bookmarkEnd w:id="112"/>
    <w:bookmarkStart w:name="u4dc8ec39" w:id="11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* y # element-wise product</w:t>
      </w:r>
    </w:p>
    <w:bookmarkEnd w:id="113"/>
    <w:bookmarkStart w:name="uffbf1b89" w:id="11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array([ 2., 8., 18.])</w:t>
      </w:r>
    </w:p>
    <w:bookmarkEnd w:id="114"/>
    <w:bookmarkStart w:name="ua6705c96" w:id="11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/ y</w:t>
      </w:r>
    </w:p>
    <w:bookmarkEnd w:id="115"/>
    <w:bookmarkStart w:name="ufff66f2f" w:id="11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array([ 0.5, 0.5, 0.5])</w:t>
      </w:r>
    </w:p>
    <w:bookmarkEnd w:id="116"/>
    <w:bookmarkStart w:name="u49a4a8b8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当数组 x 和 y 的元素个数相同时，可以对各个元素进行算术运算。如果元素个数不同，程序就会报错，所以元素个数保持一致非常重要。</w:t>
      </w:r>
    </w:p>
    <w:bookmarkEnd w:id="117"/>
    <w:bookmarkStart w:name="klU78" w:id="1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1.5.4 NumPy的N维数组</w:t>
      </w:r>
    </w:p>
    <w:bookmarkEnd w:id="118"/>
    <w:bookmarkStart w:name="u43a5e318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NumPy不仅可以生成一维数组（排成一列的数组），也可以生成多维数组。</w:t>
      </w:r>
    </w:p>
    <w:bookmarkEnd w:id="119"/>
    <w:bookmarkStart w:name="ud12c1793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二维数组（矩阵），将三维数组及三维以上的数组称为“张量”或“多维数组”。</w:t>
      </w:r>
    </w:p>
    <w:bookmarkEnd w:id="12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37cb3ba" w:id="121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 = np.array([[1, 2], [3, 4]])</w:t>
      </w:r>
    </w:p>
    <w:bookmarkEnd w:id="121"/>
    <w:bookmarkStart w:name="uf98b10cf" w:id="12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print(A)</w:t>
      </w:r>
    </w:p>
    <w:bookmarkEnd w:id="122"/>
    <w:bookmarkStart w:name="u9f6c5499" w:id="12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[[1 2]</w:t>
      </w:r>
    </w:p>
    <w:bookmarkEnd w:id="123"/>
    <w:bookmarkStart w:name="ufb5885f3" w:id="12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[3 4]]</w:t>
      </w:r>
    </w:p>
    <w:bookmarkEnd w:id="124"/>
    <w:bookmarkStart w:name="u1f7eb8e4" w:id="12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A.shape</w:t>
      </w:r>
    </w:p>
    <w:bookmarkEnd w:id="125"/>
    <w:bookmarkStart w:name="ua8a9a119" w:id="12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(2, 2)</w:t>
      </w:r>
    </w:p>
    <w:bookmarkEnd w:id="126"/>
    <w:bookmarkStart w:name="ud4c88884" w:id="1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A.dtype</w:t>
      </w:r>
    </w:p>
    <w:bookmarkEnd w:id="127"/>
    <w:bookmarkStart w:name="ucf490c7b" w:id="12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dtype('int64')</w:t>
      </w:r>
    </w:p>
    <w:bookmarkEnd w:id="128"/>
    <w:bookmarkStart w:name="ue30b569e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矩阵A的形状可以通过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shape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查看，矩阵元素的数据类型可以通过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dtype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查看。</w:t>
      </w:r>
    </w:p>
    <w:bookmarkEnd w:id="12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7a4ef87" w:id="13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B = np.array([[3, 0],[0, 6]])</w:t>
      </w:r>
    </w:p>
    <w:bookmarkEnd w:id="130"/>
    <w:bookmarkStart w:name="u11ce2bf4" w:id="13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 + B</w:t>
      </w:r>
    </w:p>
    <w:bookmarkEnd w:id="131"/>
    <w:bookmarkStart w:name="u8ca8e4d4" w:id="13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array([[ 4, 2],</w:t>
      </w:r>
    </w:p>
    <w:bookmarkEnd w:id="132"/>
    <w:bookmarkStart w:name="u34d7d940" w:id="13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[ 3, 10]])</w:t>
      </w:r>
    </w:p>
    <w:bookmarkEnd w:id="133"/>
    <w:bookmarkStart w:name="u66001437" w:id="1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 * B</w:t>
      </w:r>
    </w:p>
    <w:bookmarkEnd w:id="134"/>
    <w:bookmarkStart w:name="u6687cf74" w:id="13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array([[ 3, 0],</w:t>
      </w:r>
    </w:p>
    <w:bookmarkEnd w:id="135"/>
    <w:bookmarkStart w:name="ueae9310d" w:id="13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[ 0, 24]])</w:t>
      </w:r>
    </w:p>
    <w:bookmarkEnd w:id="136"/>
    <w:bookmarkStart w:name="uf2175f56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矩阵的算术运算也可以在相同形状的矩阵间以对应元素的方式进行。</w:t>
      </w:r>
    </w:p>
    <w:bookmarkEnd w:id="137"/>
    <w:bookmarkStart w:name="TjLl7" w:id="1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1.5.5 广播</w:t>
      </w:r>
    </w:p>
    <w:bookmarkEnd w:id="138"/>
    <w:bookmarkStart w:name="u69a33a63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数组和标量（或不同形状数组）运算时，标量（或不同形状数组）会先拓展成与原数组相同形状，再运算。</w:t>
      </w:r>
    </w:p>
    <w:bookmarkEnd w:id="13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7b3ee97" w:id="14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 = np.array([[1, 2], [3, 4]])</w:t>
      </w:r>
    </w:p>
    <w:bookmarkEnd w:id="140"/>
    <w:bookmarkStart w:name="uba36b765" w:id="14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B = np.array([10, 20])</w:t>
      </w:r>
    </w:p>
    <w:bookmarkEnd w:id="141"/>
    <w:bookmarkStart w:name="u521f49ae" w:id="14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A * B</w:t>
      </w:r>
    </w:p>
    <w:bookmarkEnd w:id="142"/>
    <w:bookmarkStart w:name="u33d2d7ba" w:id="14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array([[ 10, 40],</w:t>
      </w:r>
    </w:p>
    <w:bookmarkEnd w:id="143"/>
    <w:bookmarkStart w:name="uce9c0a33" w:id="14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[ 30, 80]])</w:t>
      </w:r>
    </w:p>
    <w:bookmarkEnd w:id="144"/>
    <w:bookmarkStart w:name="u042ff335" w:id="145"/>
    <w:p>
      <w:pPr>
        <w:spacing w:after="50" w:line="360" w:lineRule="auto" w:beforeLines="100"/>
        <w:ind w:left="0"/>
        <w:jc w:val="left"/>
      </w:pPr>
      <w:bookmarkStart w:name="u4fcbb381" w:id="146"/>
      <w:r>
        <w:rPr>
          <w:rFonts w:eastAsia="宋体" w:ascii="宋体"/>
        </w:rPr>
        <w:drawing>
          <wp:inline distT="0" distB="0" distL="0" distR="0">
            <wp:extent cx="3318933" cy="6202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6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"/>
    </w:p>
    <w:bookmarkEnd w:id="145"/>
    <w:bookmarkStart w:name="QviKy" w:id="1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1.5.6 访问元素</w:t>
      </w:r>
    </w:p>
    <w:bookmarkEnd w:id="147"/>
    <w:bookmarkStart w:name="u37c1a6a9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元素的索引从0开始。</w:t>
      </w:r>
    </w:p>
    <w:bookmarkEnd w:id="148"/>
    <w:bookmarkStart w:name="uecf4b50e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索引访问：</w:t>
      </w:r>
    </w:p>
    <w:bookmarkEnd w:id="14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cfeb237" w:id="15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= np.array([[51, 55], [14, 19], [0, 4]])</w:t>
      </w:r>
    </w:p>
    <w:bookmarkEnd w:id="150"/>
    <w:bookmarkStart w:name="u069710ef" w:id="15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print(X)</w:t>
      </w:r>
    </w:p>
    <w:bookmarkEnd w:id="151"/>
    <w:bookmarkStart w:name="u28518c4b" w:id="1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[[51 55]</w:t>
      </w:r>
    </w:p>
    <w:bookmarkEnd w:id="152"/>
    <w:bookmarkStart w:name="uc2d99615" w:id="15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[14 19]</w:t>
      </w:r>
    </w:p>
    <w:bookmarkEnd w:id="153"/>
    <w:bookmarkStart w:name="uc66cf241" w:id="15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[ 0 4]]</w:t>
      </w:r>
    </w:p>
    <w:bookmarkEnd w:id="154"/>
    <w:bookmarkStart w:name="u558b5021" w:id="15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X[0] # 第0行</w:t>
      </w:r>
    </w:p>
    <w:bookmarkEnd w:id="155"/>
    <w:bookmarkStart w:name="u33525ad7" w:id="15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array([51, 55])</w:t>
      </w:r>
    </w:p>
    <w:bookmarkEnd w:id="156"/>
    <w:bookmarkStart w:name="uf8f0774e" w:id="15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X[0][1] # (0,1)的元素</w:t>
      </w:r>
    </w:p>
    <w:bookmarkEnd w:id="157"/>
    <w:bookmarkStart w:name="ue7bc088a" w:id="15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55</w:t>
      </w:r>
    </w:p>
    <w:bookmarkEnd w:id="158"/>
    <w:bookmarkStart w:name="uf65c338f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数组访问：</w:t>
      </w:r>
    </w:p>
    <w:bookmarkEnd w:id="1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ee7d0a2" w:id="16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= X.flatten() # 将X转换为一维数组</w:t>
      </w:r>
    </w:p>
    <w:bookmarkEnd w:id="160"/>
    <w:bookmarkStart w:name="ub1938fcf" w:id="16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print(X)</w:t>
      </w:r>
    </w:p>
    <w:bookmarkEnd w:id="161"/>
    <w:bookmarkStart w:name="u0818e90b" w:id="16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[51 55 14 19 0 4]</w:t>
      </w:r>
    </w:p>
    <w:bookmarkEnd w:id="162"/>
    <w:bookmarkStart w:name="ub12ba841" w:id="1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X[np.array([0, 2, 4])] # 获取索引为0、2、4的元素</w:t>
      </w:r>
    </w:p>
    <w:bookmarkEnd w:id="163"/>
    <w:bookmarkStart w:name="uc31f3977" w:id="16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array([51, 14, 0])</w:t>
      </w:r>
    </w:p>
    <w:bookmarkEnd w:id="164"/>
    <w:bookmarkStart w:name="u4db1bda2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使用不等号运算符等,结果会得到一个布尔型的数组：</w:t>
      </w:r>
    </w:p>
    <w:bookmarkEnd w:id="16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151c22e" w:id="166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&gt; 15</w:t>
      </w:r>
    </w:p>
    <w:bookmarkEnd w:id="166"/>
    <w:bookmarkStart w:name="uf033906a" w:id="16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True, True, False, True, False, False], dtype=bool)</w:t>
      </w:r>
    </w:p>
    <w:bookmarkEnd w:id="167"/>
    <w:bookmarkStart w:name="u179b18fc" w:id="16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X[X&gt;15]</w:t>
      </w:r>
    </w:p>
    <w:bookmarkEnd w:id="168"/>
    <w:bookmarkStart w:name="u13e88155" w:id="1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array([51, 55, 19])</w:t>
      </w:r>
    </w:p>
    <w:bookmarkEnd w:id="169"/>
    <w:bookmarkStart w:name="lCGnh" w:id="1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1.6 Matplotlib</w:t>
      </w:r>
    </w:p>
    <w:bookmarkEnd w:id="170"/>
    <w:bookmarkStart w:name="Pwu32" w:id="1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1.6.2 pyplot的功能</w:t>
      </w:r>
    </w:p>
    <w:bookmarkEnd w:id="1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1bf4b562" w:id="172"/>
      <w:r>
        <w:rPr>
          <w:rFonts w:ascii="宋体" w:hAnsi="Times New Roman" w:eastAsia="宋体"/>
          <w:b w:val="false"/>
          <w:i w:val="false"/>
          <w:color w:val="808080"/>
          <w:sz w:val="22"/>
        </w:rPr>
        <w:t>import numpy as np</w:t>
      </w:r>
    </w:p>
    <w:bookmarkEnd w:id="172"/>
    <w:bookmarkStart w:name="uc0b235b4" w:id="17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import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matplotlib.pyplot as plt</w:t>
      </w:r>
    </w:p>
    <w:bookmarkEnd w:id="173"/>
    <w:bookmarkStart w:name="u72f5fe5d" w:id="17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 生成数据</w:t>
      </w:r>
    </w:p>
    <w:bookmarkEnd w:id="174"/>
    <w:bookmarkStart w:name="udf32f0c9" w:id="17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 = np.arange(0, 6, 0.1) # 以0.1为单位，生成0到6的数据</w:t>
      </w:r>
    </w:p>
    <w:bookmarkEnd w:id="175"/>
    <w:bookmarkStart w:name="u2144dc62" w:id="1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y1 = np.sin(x)</w:t>
      </w:r>
    </w:p>
    <w:bookmarkEnd w:id="176"/>
    <w:bookmarkStart w:name="u3c784dcc" w:id="17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y2 = np.cos(x)</w:t>
      </w:r>
    </w:p>
    <w:bookmarkEnd w:id="177"/>
    <w:bookmarkStart w:name="uc0c495b7" w:id="17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 绘制图形</w:t>
      </w:r>
    </w:p>
    <w:bookmarkEnd w:id="178"/>
    <w:bookmarkStart w:name="u01f3f348" w:id="17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plot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(x, y1, label="sin")</w:t>
      </w:r>
    </w:p>
    <w:bookmarkEnd w:id="179"/>
    <w:bookmarkStart w:name="ua196ef4d" w:id="1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plt.plot(x, y2, linestyle = "--", label="cos") # 用虚线绘制</w:t>
      </w:r>
    </w:p>
    <w:bookmarkEnd w:id="180"/>
    <w:bookmarkStart w:name="u1becc656" w:id="18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plt.xlabel("x") # x轴标签</w:t>
      </w:r>
    </w:p>
    <w:bookmarkEnd w:id="181"/>
    <w:bookmarkStart w:name="u407d7f96" w:id="18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plt.ylabel("y") # y轴标签</w:t>
      </w:r>
    </w:p>
    <w:bookmarkEnd w:id="182"/>
    <w:bookmarkStart w:name="u755126dc" w:id="18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plt.title('sin &amp; cos') # 标题</w:t>
      </w:r>
    </w:p>
    <w:bookmarkEnd w:id="183"/>
    <w:bookmarkStart w:name="u231e8d5c" w:id="18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plt.legend() #添加图例</w:t>
      </w:r>
    </w:p>
    <w:bookmarkEnd w:id="184"/>
    <w:bookmarkStart w:name="u67417a99" w:id="18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show()</w:t>
      </w:r>
    </w:p>
    <w:bookmarkEnd w:id="185"/>
    <w:bookmarkStart w:name="u2f8acb6d" w:id="186"/>
    <w:p>
      <w:pPr>
        <w:spacing w:after="50" w:line="360" w:lineRule="auto" w:beforeLines="100"/>
        <w:ind w:left="0"/>
        <w:jc w:val="left"/>
      </w:pPr>
      <w:bookmarkStart w:name="u9cfd65de" w:id="187"/>
      <w:r>
        <w:rPr>
          <w:rFonts w:eastAsia="宋体" w:ascii="宋体"/>
        </w:rPr>
        <w:drawing>
          <wp:inline distT="0" distB="0" distL="0" distR="0">
            <wp:extent cx="3572933" cy="27210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933" cy="27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bookmarkStart w:name="tns2Y" w:id="1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1.6.3 显示图像</w:t>
      </w:r>
    </w:p>
    <w:bookmarkEnd w:id="18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3b7bb43" w:id="189"/>
      <w:r>
        <w:rPr>
          <w:rFonts w:ascii="宋体" w:hAnsi="Times New Roman" w:eastAsia="宋体"/>
          <w:b w:val="false"/>
          <w:i w:val="false"/>
          <w:color w:val="808080"/>
          <w:sz w:val="22"/>
        </w:rPr>
        <w:t>import matplotlib.pyplot as plt</w:t>
      </w:r>
    </w:p>
    <w:bookmarkEnd w:id="189"/>
    <w:bookmarkStart w:name="u531d32ac" w:id="19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from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matplotlib.image import imread</w:t>
      </w:r>
    </w:p>
    <w:bookmarkEnd w:id="190"/>
    <w:bookmarkStart w:name="u44aa5454" w:id="19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img =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imread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('lena.png') # 读入图像（设定合适的路径！）</w:t>
      </w:r>
    </w:p>
    <w:bookmarkEnd w:id="191"/>
    <w:bookmarkStart w:name="u28cbff38" w:id="19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.imshow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(img)</w:t>
      </w:r>
    </w:p>
    <w:bookmarkEnd w:id="192"/>
    <w:bookmarkStart w:name="u89634400" w:id="19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plt.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show()</w:t>
      </w:r>
    </w:p>
    <w:bookmarkEnd w:id="193"/>
    <w:bookmarkStart w:name="ud68c89bb" w:id="194"/>
    <w:p>
      <w:pPr>
        <w:spacing w:after="50" w:line="360" w:lineRule="auto" w:beforeLines="100"/>
        <w:ind w:left="0"/>
        <w:jc w:val="left"/>
      </w:pPr>
      <w:bookmarkStart w:name="u7553e633" w:id="195"/>
      <w:r>
        <w:rPr>
          <w:rFonts w:eastAsia="宋体" w:ascii="宋体"/>
        </w:rPr>
        <w:drawing>
          <wp:inline distT="0" distB="0" distL="0" distR="0">
            <wp:extent cx="2861733" cy="26490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733" cy="264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5"/>
    </w:p>
    <w:bookmarkEnd w:id="194"/>
    <w:bookmarkStart w:name="u066c7ea5" w:id="196"/>
    <w:bookmarkEnd w:id="19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