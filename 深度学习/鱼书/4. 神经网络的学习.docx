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神经网络的学习</w:t>
      </w:r>
    </w:p>
    <w:p>
      <w:pPr>
        <w:spacing w:after="50" w:line="360" w:lineRule="auto" w:beforeLines="100"/>
        <w:ind w:left="0"/>
        <w:jc w:val="left"/>
      </w:pPr>
      <w:bookmarkStart w:name="u60aee340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“学习”是指从训练数据中自动获取最优权重参数的过程。</w:t>
      </w:r>
    </w:p>
    <w:bookmarkEnd w:id="0"/>
    <w:bookmarkStart w:name="u9f3492ea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学习的目的就是以该损失函数为基准，找出能使它的值达到最小的权重参数。</w:t>
      </w:r>
    </w:p>
    <w:bookmarkEnd w:id="1"/>
    <w:bookmarkStart w:name="u717063bc" w:id="2"/>
    <w:p>
      <w:pPr>
        <w:spacing w:after="50" w:line="360" w:lineRule="auto" w:beforeLines="100"/>
        <w:ind w:left="0"/>
        <w:jc w:val="left"/>
      </w:pPr>
      <w:bookmarkStart w:name="uf79c25aa" w:id="3"/>
      <w:r>
        <w:rPr>
          <w:rFonts w:eastAsia="宋体" w:ascii="宋体"/>
        </w:rPr>
        <w:drawing>
          <wp:inline distT="0" distB="0" distL="0" distR="0">
            <wp:extent cx="4504267" cy="29094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4267" cy="290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vM3s9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从数据中学习</w:t>
      </w:r>
    </w:p>
    <w:bookmarkEnd w:id="4"/>
    <w:bookmarkStart w:name="ue93b893e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神经网络的特征就是可以从数据中学习。所谓“从数据中学习”，是指可以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由数据自动决定权重参数的值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5"/>
    <w:bookmarkStart w:name="uad778967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深度学习有时也称为端到端机器学习（end-to-end machine learning），是从原始数据（输入）中获得目标结果（输出）的意思。</w:t>
      </w:r>
    </w:p>
    <w:bookmarkEnd w:id="6"/>
    <w:bookmarkStart w:name="ucbe329b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与待处理的问题无关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，神经网络可以将数据直接作为原始数据，进行“端对端”的学习。</w:t>
      </w:r>
    </w:p>
    <w:bookmarkEnd w:id="7"/>
    <w:bookmarkStart w:name="u4cd467f3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为了正确评价模型的泛化能力，就必须划分训练数据和测试数据。机器学习中，一般将数据分为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训练数据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（监督数据）和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测试数据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两部分来进行学习和实验等。</w:t>
      </w:r>
    </w:p>
    <w:bookmarkEnd w:id="8"/>
    <w:bookmarkStart w:name="ufbd1171b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只对某个数据集过度拟合的状态称为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过拟合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（over fitting）</w:t>
      </w:r>
    </w:p>
    <w:bookmarkEnd w:id="9"/>
    <w:bookmarkStart w:name="iOvHk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损失函数</w:t>
      </w:r>
    </w:p>
    <w:bookmarkEnd w:id="10"/>
    <w:bookmarkStart w:name="u8d11d90f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神经网络以损失函数（loss function）为线索寻找最优权重参数，一般用均方误差和交叉熵误差等。</w:t>
      </w:r>
    </w:p>
    <w:bookmarkEnd w:id="11"/>
    <w:bookmarkStart w:name="iHwKF" w:id="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4.2.1 均方误差</w:t>
      </w:r>
    </w:p>
    <w:bookmarkEnd w:id="12"/>
    <w:bookmarkStart w:name="u23354c2b" w:id="13"/>
    <w:p>
      <w:pPr>
        <w:spacing w:after="50" w:line="360" w:lineRule="auto" w:beforeLines="100"/>
        <w:ind w:left="0"/>
        <w:jc w:val="left"/>
      </w:pPr>
      <w:bookmarkStart w:name="uba205afc" w:id="14"/>
      <w:r>
        <w:rPr>
          <w:rFonts w:eastAsia="宋体" w:ascii="宋体"/>
        </w:rPr>
        <w:drawing>
          <wp:inline distT="0" distB="0" distL="0" distR="0">
            <wp:extent cx="1303867" cy="4380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867" cy="4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r>
        <w:rPr>
          <w:rFonts w:ascii="宋体" w:hAnsi="Times New Roman" w:eastAsia="宋体"/>
          <w:b w:val="false"/>
          <w:i w:val="false"/>
          <w:color w:val="000000"/>
          <w:sz w:val="22"/>
        </w:rPr>
        <w:t>yk是表示神经网络的输出，tk表示监督数据，k表示数据的维数。</w:t>
      </w:r>
    </w:p>
    <w:bookmarkEnd w:id="13"/>
    <w:bookmarkStart w:name="ub7e6bd71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将正确解标签表示为1，其他标签表示为0的表示方法称为one-hot表示。</w:t>
      </w:r>
    </w:p>
    <w:bookmarkEnd w:id="1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e73eb6e" w:id="16"/>
      <w:r>
        <w:rPr>
          <w:rFonts w:ascii="宋体" w:hAnsi="Times New Roman" w:eastAsia="宋体"/>
          <w:b w:val="false"/>
          <w:i w:val="false"/>
          <w:color w:val="808080"/>
          <w:sz w:val="22"/>
        </w:rPr>
        <w:t>def mean_squared_error(y, t):</w:t>
      </w:r>
    </w:p>
    <w:bookmarkEnd w:id="16"/>
    <w:bookmarkStart w:name="u1f637c08" w:id="1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0.5 * np.sum((y-t)**2)</w:t>
      </w:r>
    </w:p>
    <w:bookmarkEnd w:id="17"/>
    <w:bookmarkStart w:name="mULtB" w:id="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4.2.2 交叉熵误差</w:t>
      </w:r>
    </w:p>
    <w:bookmarkEnd w:id="18"/>
    <w:bookmarkStart w:name="u81df4c59" w:id="19"/>
    <w:p>
      <w:pPr>
        <w:spacing w:after="50" w:line="360" w:lineRule="auto" w:beforeLines="100"/>
        <w:ind w:left="0"/>
        <w:jc w:val="left"/>
      </w:pPr>
      <w:bookmarkStart w:name="ua7a654bd" w:id="20"/>
      <w:r>
        <w:rPr>
          <w:rFonts w:eastAsia="宋体" w:ascii="宋体"/>
        </w:rPr>
        <w:drawing>
          <wp:inline distT="0" distB="0" distL="0" distR="0">
            <wp:extent cx="1185333" cy="4037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5333" cy="4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r>
        <w:rPr>
          <w:rFonts w:ascii="宋体" w:hAnsi="Times New Roman" w:eastAsia="宋体"/>
          <w:b w:val="false"/>
          <w:i w:val="false"/>
          <w:color w:val="000000"/>
          <w:sz w:val="22"/>
        </w:rPr>
        <w:t>log表示以e为底数的自然对数（log e），yk是神经网络的输出，tk是正确解标签，tk中只有正确解标签的索引为1，其他均为0</w:t>
      </w:r>
    </w:p>
    <w:bookmarkEnd w:id="19"/>
    <w:bookmarkStart w:name="uab65e1ee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交叉熵误差的值是由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正确解标签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所对应的输出结果决定的。</w:t>
      </w:r>
    </w:p>
    <w:bookmarkEnd w:id="2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abfc320" w:id="22"/>
      <w:r>
        <w:rPr>
          <w:rFonts w:ascii="宋体" w:hAnsi="Times New Roman" w:eastAsia="宋体"/>
          <w:b w:val="false"/>
          <w:i w:val="false"/>
          <w:color w:val="808080"/>
          <w:sz w:val="22"/>
        </w:rPr>
        <w:t>def cross_entropy_error(y, t):</w:t>
      </w:r>
    </w:p>
    <w:bookmarkEnd w:id="22"/>
    <w:bookmarkStart w:name="u018ee7ab" w:id="2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delta = 1e-7 #微小值，避免np.log(0)会变为负无限大的-inf</w:t>
      </w:r>
    </w:p>
    <w:bookmarkEnd w:id="23"/>
    <w:bookmarkStart w:name="ubead1675" w:id="2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-np.sum(t * np.log(y + delta))</w:t>
      </w:r>
    </w:p>
    <w:bookmarkEnd w:id="24"/>
    <w:bookmarkStart w:name="v7V6y" w:id="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4.2.3 mini-batch学习</w:t>
      </w:r>
    </w:p>
    <w:bookmarkEnd w:id="25"/>
    <w:bookmarkStart w:name="u2610441f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计算损失函数时必须将所有的训练数据作为对象</w:t>
      </w:r>
    </w:p>
    <w:bookmarkEnd w:id="26"/>
    <w:bookmarkStart w:name="u5727f8a0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从全部数据中选出一部分，作为全部数据的“近似”。</w:t>
      </w:r>
    </w:p>
    <w:bookmarkEnd w:id="27"/>
    <w:bookmarkStart w:name="u609e3ef8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神经网络的学习也是从训练数据中选出一批数据（称为mini-batch,小批量），然后对每个mini-batch进行学习。</w:t>
      </w:r>
    </w:p>
    <w:bookmarkEnd w:id="28"/>
    <w:bookmarkStart w:name="uc5c3bd88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np.random.choice()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可以从指定的数字中随机选择想要的数字</w:t>
      </w:r>
    </w:p>
    <w:bookmarkEnd w:id="2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059f84a" w:id="3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&gt;&gt;&gt;np.random.choice(60000, 10) #从0-59999中随机抽10个数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array([ 8013, 14666, 58210, 23832, 52091, 10153, 8107, 19410, 27260,21411])</w:t>
      </w:r>
    </w:p>
    <w:bookmarkEnd w:id="30"/>
    <w:bookmarkStart w:name="vv1uK" w:id="3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4.2.4 mini-batch版交叉熵误差的实现</w:t>
      </w:r>
    </w:p>
    <w:bookmarkEnd w:id="31"/>
    <w:bookmarkStart w:name="u4b6c210b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当数据是onehot格式（仅1/0）：直接除以batch_size</w:t>
      </w:r>
    </w:p>
    <w:bookmarkEnd w:id="3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3e80ae2" w:id="33"/>
      <w:r>
        <w:rPr>
          <w:rFonts w:ascii="宋体" w:hAnsi="Times New Roman" w:eastAsia="宋体"/>
          <w:b w:val="false"/>
          <w:i w:val="false"/>
          <w:color w:val="808080"/>
          <w:sz w:val="22"/>
        </w:rPr>
        <w:t>def cross_entropy_error(y, t):</w:t>
      </w:r>
    </w:p>
    <w:bookmarkEnd w:id="33"/>
    <w:bookmarkStart w:name="uf14b2446" w:id="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if y.ndim == 1: #输出维度是1，即求单个数据交叉熵</w:t>
      </w:r>
    </w:p>
    <w:bookmarkEnd w:id="34"/>
    <w:bookmarkStart w:name="u9b94e2c7" w:id="3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t = t.reshape(1, t.size) #改变数据形状</w:t>
      </w:r>
    </w:p>
    <w:bookmarkEnd w:id="35"/>
    <w:bookmarkStart w:name="udcf4c10f" w:id="3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y = y.reshape(1, y.size)</w:t>
      </w:r>
    </w:p>
    <w:bookmarkEnd w:id="36"/>
    <w:bookmarkStart w:name="u9edba1af" w:id="3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batch_size = y.shape[0]</w:t>
      </w:r>
    </w:p>
    <w:bookmarkEnd w:id="37"/>
    <w:bookmarkStart w:name="ufe4bc6d9" w:id="3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 -np.sum(t * np.log(y + 1e-7)) / batch_size</w:t>
      </w:r>
    </w:p>
    <w:bookmarkEnd w:id="38"/>
    <w:bookmarkStart w:name="uf26c88dc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当数据是标签形式（如0/2/7）：</w:t>
      </w:r>
    </w:p>
    <w:bookmarkEnd w:id="3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ab40520" w:id="40"/>
      <w:r>
        <w:rPr>
          <w:rFonts w:ascii="宋体" w:hAnsi="Times New Roman" w:eastAsia="宋体"/>
          <w:b w:val="false"/>
          <w:i w:val="false"/>
          <w:color w:val="808080"/>
          <w:sz w:val="22"/>
        </w:rPr>
        <w:t>def cross_entropy_error(y, t):</w:t>
      </w:r>
    </w:p>
    <w:bookmarkEnd w:id="40"/>
    <w:bookmarkStart w:name="uc51a6cea" w:id="4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if y.ndim == 1:</w:t>
      </w:r>
    </w:p>
    <w:bookmarkEnd w:id="41"/>
    <w:bookmarkStart w:name="ua8c12e73" w:id="4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t = t.reshape(1, t.size)</w:t>
      </w:r>
    </w:p>
    <w:bookmarkEnd w:id="42"/>
    <w:bookmarkStart w:name="u39772ae5" w:id="4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y = y.reshape(1, y.size)</w:t>
      </w:r>
    </w:p>
    <w:bookmarkEnd w:id="43"/>
    <w:bookmarkStart w:name="uf67cf328" w:id="4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batch_size = y.shape[0]</w:t>
      </w:r>
    </w:p>
    <w:bookmarkEnd w:id="44"/>
    <w:bookmarkStart w:name="ufb635ed8" w:id="4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return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-np.sum(np.log(y[np.arange(batch_size), t] + 1e-7)) / batch_size</w:t>
      </w:r>
    </w:p>
    <w:bookmarkEnd w:id="45"/>
    <w:bookmarkStart w:name="u824deb39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y[np.arange(batch_size), t] 能抽出各个数据的正确解标签对应的神经网络的输出（会生成NumPy数组如：[y[0,2], y[1,7], y[2,0],y[3,9], y[4,4]]）。</w:t>
      </w:r>
    </w:p>
    <w:bookmarkEnd w:id="46"/>
    <w:bookmarkStart w:name="Daiog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4.2.5 为什么设定损失函数</w:t>
      </w:r>
    </w:p>
    <w:bookmarkEnd w:id="47"/>
    <w:bookmarkStart w:name="u8da9b2ca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在进行神经网络的学习时，不能将识别精度作为指标。</w:t>
      </w:r>
    </w:p>
    <w:bookmarkEnd w:id="48"/>
    <w:bookmarkStart w:name="ud16c5ee0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如果以识别精度为指标，则参数的导数在绝大多数地方都会变为0。</w:t>
      </w:r>
    </w:p>
    <w:bookmarkEnd w:id="49"/>
    <w:bookmarkStart w:name="u310a15c7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识别精度是离散值，对微小的参数变化基本上没有什么反应</w:t>
      </w:r>
    </w:p>
    <w:bookmarkEnd w:id="50"/>
    <w:bookmarkStart w:name="u66c84dc8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损失函数是连续值</w:t>
      </w:r>
    </w:p>
    <w:bookmarkEnd w:id="51"/>
    <w:bookmarkStart w:name="IIeqc" w:id="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数值微分（numerical differentiation）</w:t>
      </w:r>
    </w:p>
    <w:bookmarkEnd w:id="52"/>
    <w:bookmarkStart w:name="Exh66" w:id="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4.3.1 导数</w:t>
      </w:r>
    </w:p>
    <w:bookmarkEnd w:id="53"/>
    <w:bookmarkStart w:name="u741f33f2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导数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就是表示某个瞬间的变化量：</w:t>
      </w:r>
      <w:bookmarkStart w:name="u35580620" w:id="55"/>
      <w:r>
        <w:rPr>
          <w:rFonts w:eastAsia="宋体" w:ascii="宋体"/>
        </w:rPr>
        <w:drawing>
          <wp:inline distT="0" distB="0" distL="0" distR="0">
            <wp:extent cx="1744133" cy="4166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133" cy="4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4"/>
    <w:bookmarkStart w:name="u389aae90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舍入误差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（rounding error）是指因省略小数的精细部分的数值（比如，小数点第8位以后的数值）而造成最终的计算结果上的误差。</w:t>
      </w:r>
    </w:p>
    <w:bookmarkEnd w:id="56"/>
    <w:bookmarkStart w:name="ub047ebe9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数值微分含有误差。(x + h)和x之间的差分称为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前向差分</w:t>
      </w:r>
    </w:p>
    <w:bookmarkEnd w:id="57"/>
    <w:bookmarkStart w:name="ub698325f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为了减小这个误差，可以计算函数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 f 在(x + h)和(x − h)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之间的差分。因为这种计算方法以 x 为中心，计算它左右两边的差分，所以也称为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中心差分</w:t>
      </w:r>
    </w:p>
    <w:bookmarkEnd w:id="5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9ffbe8e" w:id="59"/>
      <w:r>
        <w:rPr>
          <w:rFonts w:ascii="宋体" w:hAnsi="Times New Roman" w:eastAsia="宋体"/>
          <w:b w:val="false"/>
          <w:i w:val="false"/>
          <w:color w:val="808080"/>
          <w:sz w:val="22"/>
        </w:rPr>
        <w:t>def numerical_diff(f, x):</w:t>
      </w:r>
    </w:p>
    <w:bookmarkEnd w:id="59"/>
    <w:bookmarkStart w:name="u1925a5a0" w:id="6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h = 1e-4 # 0.0001</w:t>
      </w:r>
    </w:p>
    <w:bookmarkEnd w:id="60"/>
    <w:bookmarkStart w:name="u1d8f05ae" w:id="6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(f(x+h) - f(x-h)) / (2*h)</w:t>
      </w:r>
    </w:p>
    <w:bookmarkEnd w:id="61"/>
    <w:bookmarkStart w:name="ua713b7bc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利用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微小的差分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求导数的过程称为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数值微分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。（如上）</w:t>
      </w:r>
    </w:p>
    <w:bookmarkEnd w:id="62"/>
    <w:bookmarkStart w:name="ua8de1f38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而基于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数学式的推导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求导数的过程，称为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解析性求导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63"/>
    <w:bookmarkStart w:name="ubf5e89d8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eg. y = x</w:t>
      </w:r>
      <w:r>
        <w:rPr>
          <w:rFonts w:ascii="宋体" w:hAnsi="Times New Roman" w:eastAsia="宋体"/>
          <w:b w:val="false"/>
          <w:i w:val="false"/>
          <w:color w:val="000000"/>
        </w:rPr>
        <w:t>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的导数，可以解析性地求解出来。因此，当x = 2时，y的导数为4。解析性求导得到的导数是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不含误差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的“真的导数”。</w:t>
      </w:r>
    </w:p>
    <w:bookmarkEnd w:id="64"/>
    <w:bookmarkStart w:name="qzZbM" w:id="6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4.3.2 数值微分的例子</w:t>
      </w:r>
    </w:p>
    <w:bookmarkEnd w:id="65"/>
    <w:bookmarkStart w:name="ub32127da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eg. 定义一个函数：</w:t>
      </w:r>
    </w:p>
    <w:bookmarkEnd w:id="6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cc39e56" w:id="67"/>
      <w:r>
        <w:rPr>
          <w:rFonts w:ascii="宋体" w:hAnsi="Times New Roman" w:eastAsia="宋体"/>
          <w:b w:val="false"/>
          <w:i w:val="false"/>
          <w:color w:val="808080"/>
          <w:sz w:val="22"/>
        </w:rPr>
        <w:t>def function_1(x):</w:t>
      </w:r>
    </w:p>
    <w:bookmarkEnd w:id="67"/>
    <w:bookmarkStart w:name="u955cb1ce" w:id="6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return 0.01*x**2 + 0.1*x </w:t>
      </w:r>
    </w:p>
    <w:bookmarkEnd w:id="68"/>
    <w:bookmarkStart w:name="ub33a8b75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数值微分结果：</w:t>
      </w:r>
    </w:p>
    <w:bookmarkEnd w:id="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bc124f7" w:id="70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numerical_diff(function_1, 5)</w:t>
      </w:r>
    </w:p>
    <w:bookmarkEnd w:id="70"/>
    <w:bookmarkStart w:name="uaedb0a61" w:id="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0.1999999999990898</w:t>
      </w:r>
    </w:p>
    <w:bookmarkEnd w:id="71"/>
    <w:bookmarkStart w:name="u74abb9f0" w:id="7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numerical_diff(function_1, 10)</w:t>
      </w:r>
    </w:p>
    <w:bookmarkEnd w:id="72"/>
    <w:bookmarkStart w:name="ubcbd50b1" w:id="7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0.2999999999986347</w:t>
      </w:r>
    </w:p>
    <w:bookmarkEnd w:id="73"/>
    <w:bookmarkStart w:name="u8daca4f5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函数真实导数分别为0.2和0.3，与数值微分结果相比，误差小到基本上可以认为它们是相等的。</w:t>
      </w:r>
    </w:p>
    <w:bookmarkEnd w:id="74"/>
    <w:bookmarkStart w:name="sRVLJ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4.3.3 偏导数</w:t>
      </w:r>
    </w:p>
    <w:bookmarkEnd w:id="75"/>
    <w:bookmarkStart w:name="u66f35e4c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函数：</w:t>
      </w:r>
      <w:bookmarkStart w:name="u804642b0" w:id="77"/>
      <w:r>
        <w:rPr>
          <w:rFonts w:eastAsia="宋体" w:ascii="宋体"/>
        </w:rPr>
        <w:drawing>
          <wp:inline distT="0" distB="0" distL="0" distR="0">
            <wp:extent cx="1320800" cy="2837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8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d43bb9cd" w:id="78"/>
      <w:r>
        <w:rPr>
          <w:rFonts w:ascii="宋体" w:hAnsi="Times New Roman" w:eastAsia="宋体"/>
          <w:b w:val="false"/>
          <w:i w:val="false"/>
          <w:color w:val="808080"/>
          <w:sz w:val="22"/>
        </w:rPr>
        <w:t>def function_2(x):</w:t>
      </w:r>
    </w:p>
    <w:bookmarkEnd w:id="78"/>
    <w:bookmarkStart w:name="u2c45e280" w:id="7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x[0]**2 + x[1]**2</w:t>
      </w:r>
    </w:p>
    <w:bookmarkEnd w:id="79"/>
    <w:bookmarkStart w:name="u2aa542e4" w:id="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 或者return np.sum(x**2)</w:t>
      </w:r>
    </w:p>
    <w:bookmarkEnd w:id="80"/>
    <w:bookmarkStart w:name="ucf04ec96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假定向参数输入了一个NumPy数组。函数的内部实现比较简单，先计算NumPy数组中各个元素的平方，再求它们的和。</w:t>
      </w:r>
    </w:p>
    <w:bookmarkEnd w:id="81"/>
    <w:bookmarkStart w:name="u11170273" w:id="82"/>
    <w:p>
      <w:pPr>
        <w:spacing w:after="50" w:line="360" w:lineRule="auto" w:beforeLines="100"/>
        <w:ind w:left="0"/>
        <w:jc w:val="left"/>
      </w:pPr>
      <w:bookmarkStart w:name="u8323d781" w:id="83"/>
      <w:r>
        <w:rPr>
          <w:rFonts w:eastAsia="宋体" w:ascii="宋体"/>
        </w:rPr>
        <w:drawing>
          <wp:inline distT="0" distB="0" distL="0" distR="0">
            <wp:extent cx="3572933" cy="25165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933" cy="25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2"/>
    <w:bookmarkStart w:name="u9c79eaf7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讨论的有多个变量的函数的导数称为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偏导数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4"/>
    <w:bookmarkStart w:name="u7dca3e97" w:id="85"/>
    <w:p>
      <w:pPr>
        <w:spacing w:after="50" w:line="360" w:lineRule="auto" w:beforeLines="100"/>
        <w:ind w:left="0"/>
        <w:jc w:val="left"/>
      </w:pPr>
      <w:bookmarkStart w:name="ue4834b77" w:id="86"/>
      <w:r>
        <w:rPr>
          <w:rFonts w:eastAsia="宋体" w:ascii="宋体"/>
        </w:rPr>
        <w:drawing>
          <wp:inline distT="0" distB="0" distL="0" distR="0">
            <wp:extent cx="2963333" cy="21534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21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u116a8460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偏导数需要将多个变量中的某一个变量定为目标变量，并将其他变量固定为某个值，再求导即可。</w:t>
      </w:r>
    </w:p>
    <w:bookmarkEnd w:id="87"/>
    <w:bookmarkStart w:name="ro4SK" w:id="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 梯度</w:t>
      </w:r>
    </w:p>
    <w:bookmarkEnd w:id="88"/>
    <w:bookmarkStart w:name="udf9c37bc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</w:t>
      </w:r>
      <w:bookmarkStart w:name="u8e2fb322" w:id="90"/>
      <w:r>
        <w:rPr>
          <w:rFonts w:eastAsia="宋体" w:ascii="宋体"/>
        </w:rPr>
        <w:drawing>
          <wp:inline distT="0" distB="0" distL="0" distR="0">
            <wp:extent cx="592667" cy="2834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67" cy="2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  <w:r>
        <w:rPr>
          <w:rFonts w:ascii="宋体" w:hAnsi="Times New Roman" w:eastAsia="宋体"/>
          <w:b w:val="false"/>
          <w:i w:val="false"/>
          <w:color w:val="000000"/>
          <w:sz w:val="22"/>
        </w:rPr>
        <w:t>，由全部变量的偏导数汇总而成的向量称为梯度（gradient）。</w:t>
      </w:r>
    </w:p>
    <w:bookmarkEnd w:id="8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eacb9ee" w:id="91"/>
      <w:r>
        <w:rPr>
          <w:rFonts w:ascii="宋体" w:hAnsi="Times New Roman" w:eastAsia="宋体"/>
          <w:b w:val="false"/>
          <w:i w:val="false"/>
          <w:color w:val="808080"/>
          <w:sz w:val="22"/>
        </w:rPr>
        <w:t>def numerical_gradient(f, x):</w:t>
      </w:r>
    </w:p>
    <w:bookmarkEnd w:id="91"/>
    <w:bookmarkStart w:name="u236315b1" w:id="9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h = 1e-4 # 0.0001</w:t>
      </w:r>
    </w:p>
    <w:bookmarkEnd w:id="92"/>
    <w:bookmarkStart w:name="u9d649ab2" w:id="9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dc0c9"/>
          <w:sz w:val="22"/>
        </w:rPr>
        <w:t>grad = np.zeros_like(x)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# 生成和x形状相同的数组</w:t>
      </w:r>
    </w:p>
    <w:bookmarkEnd w:id="93"/>
    <w:bookmarkStart w:name="u5749af72" w:id="9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for idx in range(x.size): #对每个x都计算</w:t>
      </w:r>
    </w:p>
    <w:bookmarkEnd w:id="94"/>
    <w:bookmarkStart w:name="u91ac93ed" w:id="9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tmp_val = x[idx]</w:t>
      </w:r>
    </w:p>
    <w:bookmarkEnd w:id="95"/>
    <w:bookmarkStart w:name="u9447b4b8" w:id="9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 f(x+h)的计算</w:t>
      </w:r>
    </w:p>
    <w:bookmarkEnd w:id="96"/>
    <w:bookmarkStart w:name="ua5645465" w:id="9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x[idx] = tmp_val + h</w:t>
      </w:r>
    </w:p>
    <w:bookmarkEnd w:id="97"/>
    <w:bookmarkStart w:name="uefe38224" w:id="9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fxh1 = f(x)</w:t>
      </w:r>
    </w:p>
    <w:bookmarkEnd w:id="98"/>
    <w:bookmarkStart w:name="u21b848c4" w:id="9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 f(x-h)的计算</w:t>
      </w:r>
    </w:p>
    <w:bookmarkEnd w:id="99"/>
    <w:bookmarkStart w:name="u3332a305" w:id="10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x[idx] = tmp_val - h</w:t>
      </w:r>
    </w:p>
    <w:bookmarkEnd w:id="100"/>
    <w:bookmarkStart w:name="u2d409188" w:id="10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fxh2 = f(x)</w:t>
      </w:r>
    </w:p>
    <w:bookmarkEnd w:id="101"/>
    <w:bookmarkStart w:name="uf66562f5" w:id="10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grad[idx] = (fxh1 - fxh2) / (2*h)</w:t>
      </w:r>
    </w:p>
    <w:bookmarkEnd w:id="102"/>
    <w:bookmarkStart w:name="uc3650ef2" w:id="10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x[idx] = tmp_val # 还原值</w:t>
      </w:r>
    </w:p>
    <w:bookmarkEnd w:id="103"/>
    <w:bookmarkStart w:name="ufd390d8a" w:id="10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grad</w:t>
      </w:r>
    </w:p>
    <w:bookmarkEnd w:id="104"/>
    <w:bookmarkStart w:name="ue71177f3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求(3, 4)、(0, 2)、(3, 0)处梯度：</w:t>
      </w:r>
    </w:p>
    <w:bookmarkEnd w:id="10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11e92f3" w:id="106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numerical_gradient(function_2, np.array([3.0, 4.0]))</w:t>
      </w:r>
    </w:p>
    <w:bookmarkEnd w:id="106"/>
    <w:bookmarkStart w:name="u630e486d" w:id="10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array([ 6., 8.])</w:t>
      </w:r>
    </w:p>
    <w:bookmarkEnd w:id="107"/>
    <w:bookmarkStart w:name="u1eba6b07" w:id="10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numerical_gradient(function_2, np.array([0.0, 2.0]))</w:t>
      </w:r>
    </w:p>
    <w:bookmarkEnd w:id="108"/>
    <w:bookmarkStart w:name="u5919ac58" w:id="10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array([ 0., 4.])</w:t>
      </w:r>
    </w:p>
    <w:bookmarkEnd w:id="109"/>
    <w:bookmarkStart w:name="u57b40b8a" w:id="11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numerical_gradient(function_2, np.array([3.0, 0.0]))</w:t>
      </w:r>
    </w:p>
    <w:bookmarkEnd w:id="110"/>
    <w:bookmarkStart w:name="u7bc78a5b" w:id="11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array([ 6., 0.])</w:t>
      </w:r>
    </w:p>
    <w:bookmarkEnd w:id="111"/>
    <w:bookmarkStart w:name="ub9164cf7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将梯度呈现为有向向量（箭头）：离“最低处”越远，箭头越大</w:t>
      </w:r>
    </w:p>
    <w:bookmarkEnd w:id="112"/>
    <w:bookmarkStart w:name="u03ca6d02" w:id="113"/>
    <w:p>
      <w:pPr>
        <w:spacing w:after="50" w:line="360" w:lineRule="auto" w:beforeLines="100"/>
        <w:ind w:left="0"/>
        <w:jc w:val="left"/>
      </w:pPr>
      <w:bookmarkStart w:name="u96d1f673" w:id="114"/>
      <w:r>
        <w:rPr>
          <w:rFonts w:eastAsia="宋体" w:ascii="宋体"/>
        </w:rPr>
        <w:drawing>
          <wp:inline distT="0" distB="0" distL="0" distR="0">
            <wp:extent cx="3386667" cy="25022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667" cy="25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bookmarkEnd w:id="113"/>
    <w:bookmarkStart w:name="u2978607f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梯度指示的方向是各点处的函数值减小最多的方向</w:t>
      </w:r>
    </w:p>
    <w:bookmarkEnd w:id="115"/>
    <w:bookmarkStart w:name="BZKjT" w:id="1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4.4.1 梯度法</w:t>
      </w:r>
    </w:p>
    <w:bookmarkEnd w:id="116"/>
    <w:bookmarkStart w:name="u8ca150b5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梯度法（gradient method），通过不断地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沿梯度方向前进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，逐渐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减小函数值</w:t>
      </w:r>
    </w:p>
    <w:bookmarkEnd w:id="117"/>
    <w:bookmarkStart w:name="ub7f6571a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梯度表示的是各点处的函数值减小最多的方向，指向的是极小值，不一定是最小值</w:t>
      </w:r>
    </w:p>
    <w:bookmarkEnd w:id="118"/>
    <w:bookmarkStart w:name="u5a631842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函数的极小值、最小值以及被称为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鞍点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（saddle point）的地方，梯度为0。</w:t>
      </w:r>
    </w:p>
    <w:bookmarkEnd w:id="119"/>
    <w:bookmarkStart w:name="u5542c15f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寻找最小值的梯度法称为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梯度下降法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（gradient descent method）（主要）</w:t>
      </w:r>
    </w:p>
    <w:bookmarkEnd w:id="120"/>
    <w:bookmarkStart w:name="ud85177ba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寻找最大值的梯度法称为梯度上升法（gradient ascent method）。</w:t>
      </w:r>
    </w:p>
    <w:bookmarkEnd w:id="121"/>
    <w:bookmarkStart w:name="u1e8a6968" w:id="122"/>
    <w:p>
      <w:pPr>
        <w:spacing w:after="50" w:line="360" w:lineRule="auto" w:beforeLines="100"/>
        <w:ind w:left="0"/>
        <w:jc w:val="left"/>
      </w:pPr>
      <w:bookmarkStart w:name="u50a13eaf" w:id="123"/>
      <w:r>
        <w:rPr>
          <w:rFonts w:eastAsia="宋体" w:ascii="宋体"/>
        </w:rPr>
        <w:drawing>
          <wp:inline distT="0" distB="0" distL="0" distR="0">
            <wp:extent cx="1066800" cy="6666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η表示更新量，反复执行，逐渐减小函数值</w:t>
      </w:r>
    </w:p>
    <w:bookmarkEnd w:id="122"/>
    <w:bookmarkStart w:name="udadd5eb4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学习率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（learningrate）决定在一次学习中，应该学习多少，以及在多大程度上更新参数。学习率需要事先确定为某个值，比如0.01或0.001，不能过大或过小，一般后续需要调整。</w:t>
      </w:r>
    </w:p>
    <w:bookmarkEnd w:id="12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1a2717b0" w:id="125"/>
      <w:r>
        <w:rPr>
          <w:rFonts w:ascii="宋体" w:hAnsi="Times New Roman" w:eastAsia="宋体"/>
          <w:b w:val="false"/>
          <w:i w:val="false"/>
          <w:color w:val="808080"/>
          <w:sz w:val="22"/>
        </w:rPr>
        <w:t>def gradient_descent(f, init_x, lr=0.01, step_num=100):</w:t>
      </w:r>
    </w:p>
    <w:bookmarkEnd w:id="125"/>
    <w:bookmarkStart w:name="ue8402696" w:id="12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x = init_x</w:t>
      </w:r>
    </w:p>
    <w:bookmarkEnd w:id="126"/>
    <w:bookmarkStart w:name="ubf9f8cf9" w:id="12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for i in range(step_num):</w:t>
      </w:r>
    </w:p>
    <w:bookmarkEnd w:id="127"/>
    <w:bookmarkStart w:name="u2b13a4a6" w:id="12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grad = numerical_gradient(f, x)</w:t>
      </w:r>
    </w:p>
    <w:bookmarkEnd w:id="128"/>
    <w:bookmarkStart w:name="u6e5cc86b" w:id="12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x -= lr * grad</w:t>
      </w:r>
    </w:p>
    <w:bookmarkEnd w:id="129"/>
    <w:bookmarkStart w:name="u415634c1" w:id="13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x</w:t>
      </w:r>
    </w:p>
    <w:bookmarkEnd w:id="130"/>
    <w:bookmarkStart w:name="ue4a8b3e5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参数f是要进行最优化的函数，init_x是初始值，lr是学习率learning rate，step_num是梯度法的重复次数</w:t>
      </w:r>
    </w:p>
    <w:bookmarkEnd w:id="131"/>
    <w:bookmarkStart w:name="ufac9f5e0" w:id="132"/>
    <w:p>
      <w:pPr>
        <w:spacing w:after="50" w:line="360" w:lineRule="auto" w:beforeLines="100"/>
        <w:ind w:left="0"/>
        <w:jc w:val="left"/>
      </w:pPr>
      <w:bookmarkStart w:name="u2444630b" w:id="133"/>
      <w:r>
        <w:rPr>
          <w:rFonts w:eastAsia="宋体" w:ascii="宋体"/>
        </w:rPr>
        <w:drawing>
          <wp:inline distT="0" distB="0" distL="0" distR="0">
            <wp:extent cx="3539067" cy="11727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9067" cy="11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"/>
    </w:p>
    <w:bookmarkEnd w:id="132"/>
    <w:bookmarkStart w:name="u8d0a0923" w:id="134"/>
    <w:p>
      <w:pPr>
        <w:spacing w:after="50" w:line="360" w:lineRule="auto" w:beforeLines="100"/>
        <w:ind w:left="0"/>
        <w:jc w:val="left"/>
      </w:pPr>
      <w:bookmarkStart w:name="u54889dce" w:id="135"/>
      <w:r>
        <w:rPr>
          <w:rFonts w:eastAsia="宋体" w:ascii="宋体"/>
        </w:rPr>
        <w:drawing>
          <wp:inline distT="0" distB="0" distL="0" distR="0">
            <wp:extent cx="3335867" cy="26194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5867" cy="26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bookmarkEnd w:id="134"/>
    <w:bookmarkStart w:name="ua131baf0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像学习率这样的参数称为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超参数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是一种和神经网络的参数（权重和偏置）性质不同的参数。神经网络的权重参数是通过训练数据和学习算法自动获得的，学习率这样的超参数则是人工设定的。超参数需要尝试多个值，以便找到一种可以使学习顺利进行的设定。</w:t>
      </w:r>
    </w:p>
    <w:bookmarkEnd w:id="136"/>
    <w:bookmarkStart w:name="koyLm" w:id="13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4.4.2 神经网络的梯度</w:t>
      </w:r>
    </w:p>
    <w:bookmarkEnd w:id="137"/>
    <w:bookmarkStart w:name="u16830cc6" w:id="1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神经网络的梯度是指损失函数关于</w:t>
      </w:r>
      <w:r>
        <w:rPr>
          <w:rFonts w:ascii="宋体" w:hAnsi="Times New Roman" w:eastAsia="宋体"/>
          <w:b w:val="false"/>
          <w:i w:val="false"/>
          <w:color w:val="1dc0c9"/>
          <w:sz w:val="22"/>
        </w:rPr>
        <w:t>权重参数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的梯度，</w:t>
      </w:r>
    </w:p>
    <w:bookmarkEnd w:id="138"/>
    <w:bookmarkStart w:name="u1f0a254a" w:id="139"/>
    <w:p>
      <w:pPr>
        <w:spacing w:after="50" w:line="360" w:lineRule="auto" w:beforeLines="100"/>
        <w:ind w:left="0"/>
        <w:jc w:val="left"/>
      </w:pPr>
      <w:bookmarkStart w:name="u3977be9b" w:id="140"/>
      <w:r>
        <w:rPr>
          <w:rFonts w:eastAsia="宋体" w:ascii="宋体"/>
        </w:rPr>
        <w:drawing>
          <wp:inline distT="0" distB="0" distL="0" distR="0">
            <wp:extent cx="1828800" cy="9168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"/>
      <w:r>
        <w:rPr>
          <w:rFonts w:ascii="宋体" w:hAnsi="Times New Roman" w:eastAsia="宋体"/>
          <w:b w:val="false"/>
          <w:i w:val="false"/>
          <w:color w:val="000000"/>
          <w:sz w:val="22"/>
        </w:rPr>
        <w:t>权重W的神经网络，损失函数L</w:t>
      </w:r>
    </w:p>
    <w:bookmarkEnd w:id="139"/>
    <w:bookmarkStart w:name="u80e16db8" w:id="141"/>
    <w:p>
      <w:pPr>
        <w:spacing w:after="50" w:line="360" w:lineRule="auto" w:beforeLines="100"/>
        <w:ind w:left="0"/>
        <w:jc w:val="left"/>
      </w:pPr>
      <w:bookmarkStart w:name="u0db0141e" w:id="142"/>
      <w:r>
        <w:rPr>
          <w:rFonts w:eastAsia="宋体" w:ascii="宋体"/>
        </w:rPr>
        <w:drawing>
          <wp:inline distT="0" distB="0" distL="0" distR="0">
            <wp:extent cx="287867" cy="2171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67" cy="2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"/>
      <w:r>
        <w:rPr>
          <w:rFonts w:ascii="宋体" w:hAnsi="Times New Roman" w:eastAsia="宋体"/>
          <w:b w:val="false"/>
          <w:i w:val="false"/>
          <w:color w:val="000000"/>
          <w:sz w:val="22"/>
        </w:rPr>
        <w:t>的元素由各个元素关于W的偏导数构成，形状和W相同</w:t>
      </w:r>
    </w:p>
    <w:bookmarkEnd w:id="141"/>
    <w:bookmarkStart w:name="u68030e14" w:id="143"/>
    <w:p>
      <w:pPr>
        <w:spacing w:after="50" w:line="360" w:lineRule="auto" w:beforeLines="100"/>
        <w:ind w:left="0"/>
        <w:jc w:val="left"/>
      </w:pPr>
      <w:bookmarkStart w:name="u70fb6ba1" w:id="144"/>
      <w:r>
        <w:rPr>
          <w:rFonts w:eastAsia="宋体" w:ascii="宋体"/>
        </w:rPr>
        <w:drawing>
          <wp:inline distT="0" distB="0" distL="0" distR="0">
            <wp:extent cx="287867" cy="2382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867" cy="2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"/>
      <w:r>
        <w:rPr>
          <w:rFonts w:ascii="宋体" w:hAnsi="Times New Roman" w:eastAsia="宋体"/>
          <w:b w:val="false"/>
          <w:i w:val="false"/>
          <w:color w:val="000000"/>
          <w:sz w:val="22"/>
        </w:rPr>
        <w:t>表示当w</w:t>
      </w:r>
      <w:r>
        <w:rPr>
          <w:rFonts w:ascii="宋体" w:hAnsi="Times New Roman" w:eastAsia="宋体"/>
          <w:b w:val="false"/>
          <w:i w:val="false"/>
          <w:color w:val="000000"/>
        </w:rPr>
        <w:t>11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稍微变化时，损失函数L会发生多大变化</w:t>
      </w:r>
    </w:p>
    <w:bookmarkEnd w:id="14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fce0f19" w:id="145"/>
      <w:r>
        <w:rPr>
          <w:rFonts w:ascii="宋体" w:hAnsi="Times New Roman" w:eastAsia="宋体"/>
          <w:b w:val="false"/>
          <w:i w:val="false"/>
          <w:color w:val="808080"/>
          <w:sz w:val="22"/>
        </w:rPr>
        <w:t>import sys, os</w:t>
      </w:r>
    </w:p>
    <w:bookmarkEnd w:id="145"/>
    <w:bookmarkStart w:name="u805b922f" w:id="14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sys.path.append(os.pardir)</w:t>
      </w:r>
    </w:p>
    <w:bookmarkEnd w:id="146"/>
    <w:bookmarkStart w:name="u89b1836f" w:id="14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import numpy as np</w:t>
      </w:r>
    </w:p>
    <w:bookmarkEnd w:id="147"/>
    <w:bookmarkStart w:name="ue6efcaaf" w:id="14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from common.functions import softmax, cross_entropy_error</w:t>
      </w:r>
    </w:p>
    <w:bookmarkEnd w:id="148"/>
    <w:bookmarkStart w:name="ud874ea42" w:id="14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from common.gradient import numerical_gradient</w:t>
      </w:r>
    </w:p>
    <w:bookmarkEnd w:id="149"/>
    <w:bookmarkStart w:name="ufdc34577" w:id="15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class simpleNet:</w:t>
      </w:r>
    </w:p>
    <w:bookmarkEnd w:id="150"/>
    <w:bookmarkStart w:name="uc0c70466" w:id="15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__init__(self):</w:t>
      </w:r>
    </w:p>
    <w:bookmarkEnd w:id="151"/>
    <w:bookmarkStart w:name="u96a982c2" w:id="1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self.W = np.random.randn(2,3) # 用高斯分布进行初始化</w:t>
      </w:r>
    </w:p>
    <w:bookmarkEnd w:id="152"/>
    <w:bookmarkStart w:name="ua384db39" w:id="15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predict(self, x):</w:t>
      </w:r>
    </w:p>
    <w:bookmarkEnd w:id="153"/>
    <w:bookmarkStart w:name="u5f5fa4c9" w:id="15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np.dot(x, self.W)</w:t>
      </w:r>
    </w:p>
    <w:bookmarkEnd w:id="154"/>
    <w:bookmarkStart w:name="u819d3d64" w:id="15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def loss(self, x, t):</w:t>
      </w:r>
    </w:p>
    <w:bookmarkEnd w:id="155"/>
    <w:bookmarkStart w:name="u8fdd6be4" w:id="15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z = self.predict(x)</w:t>
      </w:r>
    </w:p>
    <w:bookmarkEnd w:id="156"/>
    <w:bookmarkStart w:name="u06619a0d" w:id="15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y = softmax(z)</w:t>
      </w:r>
    </w:p>
    <w:bookmarkEnd w:id="157"/>
    <w:bookmarkStart w:name="u222efde8" w:id="15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loss = cross_entropy_error(y, t)</w:t>
      </w:r>
    </w:p>
    <w:bookmarkEnd w:id="158"/>
    <w:bookmarkStart w:name="ucf435bcd" w:id="15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loss</w:t>
      </w:r>
    </w:p>
    <w:bookmarkEnd w:id="159"/>
    <w:bookmarkStart w:name="ua765f9b9" w:id="1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函数中，x接受输入信号，t接受正确标签</w:t>
      </w:r>
    </w:p>
    <w:bookmarkEnd w:id="16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5e202d3" w:id="161"/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net = simpleNet()</w:t>
      </w:r>
    </w:p>
    <w:bookmarkEnd w:id="161"/>
    <w:bookmarkStart w:name="u655ff3a9" w:id="16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print(net.W) # 权重参数</w:t>
      </w:r>
    </w:p>
    <w:bookmarkEnd w:id="162"/>
    <w:bookmarkStart w:name="u51036e0b" w:id="16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[[ 0.47355232 0.9977393 0.84668094],</w:t>
      </w:r>
    </w:p>
    <w:bookmarkEnd w:id="163"/>
    <w:bookmarkStart w:name="u4c139730" w:id="16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[ 0.85557411 0.03563661 0.69422093]])</w:t>
      </w:r>
    </w:p>
    <w:bookmarkEnd w:id="164"/>
    <w:bookmarkStart w:name="ubd5e592b" w:id="16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x = np.array([0.6, 0.9])</w:t>
      </w:r>
    </w:p>
    <w:bookmarkEnd w:id="165"/>
    <w:bookmarkStart w:name="u7bd85c24" w:id="16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 = net.predict(x)</w:t>
      </w:r>
    </w:p>
    <w:bookmarkEnd w:id="166"/>
    <w:bookmarkStart w:name="udd060dc4" w:id="16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print(p)</w:t>
      </w:r>
    </w:p>
    <w:bookmarkEnd w:id="167"/>
    <w:bookmarkStart w:name="u93f67871" w:id="16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[ 1.05414809 0.63071653 1.1328074]</w:t>
      </w:r>
    </w:p>
    <w:bookmarkEnd w:id="168"/>
    <w:bookmarkStart w:name="u7c0bc10d" w:id="16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np.argmax(p) # 最大值的索引</w:t>
      </w:r>
    </w:p>
    <w:bookmarkEnd w:id="169"/>
    <w:bookmarkStart w:name="ue000cb2f" w:id="17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2</w:t>
      </w:r>
    </w:p>
    <w:bookmarkEnd w:id="170"/>
    <w:bookmarkStart w:name="u3a781441" w:id="17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t = np.array([0, 0, 1]) # 正确解标签</w:t>
      </w:r>
    </w:p>
    <w:bookmarkEnd w:id="171"/>
    <w:bookmarkStart w:name="u26f06c4f" w:id="17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#求损失</w:t>
      </w:r>
    </w:p>
    <w:bookmarkEnd w:id="172"/>
    <w:bookmarkStart w:name="ua588b08e" w:id="17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net.loss(x, t)</w:t>
      </w:r>
    </w:p>
    <w:bookmarkEnd w:id="173"/>
    <w:bookmarkStart w:name="u4d502738" w:id="17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0.92806853663411326</w:t>
      </w:r>
    </w:p>
    <w:bookmarkEnd w:id="174"/>
    <w:bookmarkStart w:name="udb663021" w:id="17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#求梯度</w:t>
      </w:r>
    </w:p>
    <w:bookmarkEnd w:id="175"/>
    <w:bookmarkStart w:name="u4fe748c8" w:id="17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def f(W):</w:t>
      </w:r>
    </w:p>
    <w:bookmarkEnd w:id="176"/>
    <w:bookmarkStart w:name="u9f560166" w:id="17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return net.loss(x, t)</w:t>
      </w:r>
    </w:p>
    <w:bookmarkEnd w:id="177"/>
    <w:bookmarkStart w:name="u0892f838" w:id="17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&gt;&gt;&gt; dW = numerical_gradient(f, net.W) </w:t>
      </w:r>
    </w:p>
    <w:bookmarkEnd w:id="178"/>
    <w:bookmarkStart w:name="uaa1a8c2c" w:id="179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#输入函数和矩阵（要求这些点的导数）</w:t>
      </w:r>
    </w:p>
    <w:bookmarkEnd w:id="179"/>
    <w:bookmarkStart w:name="u4498408e" w:id="18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&gt;&gt;&gt; print(dW)</w:t>
      </w:r>
    </w:p>
    <w:bookmarkEnd w:id="180"/>
    <w:bookmarkStart w:name="u95fca168" w:id="18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[[ 0.21924763 0.14356247 -0.36281009]</w:t>
      </w:r>
    </w:p>
    <w:bookmarkEnd w:id="181"/>
    <w:bookmarkStart w:name="u64aca91c" w:id="18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[ 0.32887144 0.2153437 -0.54421514]]</w:t>
      </w:r>
    </w:p>
    <w:bookmarkEnd w:id="182"/>
    <w:bookmarkStart w:name="u04295c70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求出神经网络的梯度后，接下来只需根据梯度法，更新权重参数即可。</w:t>
      </w:r>
    </w:p>
    <w:bookmarkEnd w:id="183"/>
    <w:bookmarkStart w:name="qGdNE" w:id="18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 学习算法的实现</w:t>
      </w:r>
    </w:p>
    <w:bookmarkEnd w:id="184"/>
    <w:bookmarkStart w:name="ua54fbf00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神经网络的学习步骤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如下所示：</w:t>
      </w:r>
    </w:p>
    <w:bookmarkEnd w:id="185"/>
    <w:bookmarkStart w:name="u93fb8a51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ed740c"/>
          <w:sz w:val="22"/>
        </w:rPr>
        <w:t>随机梯度下降法（stochastic gradient descent，SGD）</w:t>
      </w:r>
    </w:p>
    <w:bookmarkEnd w:id="186"/>
    <w:bookmarkStart w:name="u2508b1bb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e4e7"/>
        </w:rPr>
        <w:t>前提</w:t>
      </w:r>
    </w:p>
    <w:bookmarkEnd w:id="187"/>
    <w:bookmarkStart w:name="ue0bc16e6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神经网络存在合适的权重和偏置，调整权重和偏置以便拟合训练数据的过程称为“学习”。神经网络的学习分成下面4个步骤。</w:t>
      </w:r>
    </w:p>
    <w:bookmarkEnd w:id="188"/>
    <w:bookmarkStart w:name="u8669c375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e4e7"/>
        </w:rPr>
        <w:t>步骤1（mini-batch）</w:t>
      </w:r>
    </w:p>
    <w:bookmarkEnd w:id="189"/>
    <w:bookmarkStart w:name="u6e3b47dd" w:id="1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从训练数据中随机选出一部分数据，这部分数据称为mini-batch。我们的目标是减小mini-batch的损失函数的值。</w:t>
      </w:r>
    </w:p>
    <w:bookmarkEnd w:id="190"/>
    <w:bookmarkStart w:name="u8faa2af6" w:id="1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e4e7"/>
        </w:rPr>
        <w:t>步骤2（计算梯度）</w:t>
      </w:r>
    </w:p>
    <w:bookmarkEnd w:id="191"/>
    <w:bookmarkStart w:name="u41ccf36c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为了减小mini-batch的损失函数的值，需要求出各个权重参数的梯度。梯度表示损失函数的值减小最多的方向。</w:t>
      </w:r>
    </w:p>
    <w:bookmarkEnd w:id="192"/>
    <w:bookmarkStart w:name="u5ef4a5d7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e4e7"/>
        </w:rPr>
        <w:t>步骤3（更新参数）</w:t>
      </w:r>
    </w:p>
    <w:bookmarkEnd w:id="193"/>
    <w:bookmarkStart w:name="u32707fe8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将权重参数沿梯度方向进行微小更新。</w:t>
      </w:r>
    </w:p>
    <w:bookmarkEnd w:id="194"/>
    <w:bookmarkStart w:name="u278dca14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e4e7"/>
        </w:rPr>
        <w:t>步骤4（重复）</w:t>
      </w:r>
    </w:p>
    <w:bookmarkEnd w:id="195"/>
    <w:bookmarkStart w:name="u42beb50a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重复步骤1、步骤2、步骤3。</w:t>
      </w:r>
    </w:p>
    <w:bookmarkEnd w:id="196"/>
    <w:bookmarkStart w:name="JrJEi" w:id="1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4.5.1 2层神经网络的类</w:t>
      </w:r>
    </w:p>
    <w:bookmarkEnd w:id="197"/>
    <w:bookmarkStart w:name="ijTaX" w:id="1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coding: utf-8</w:t>
        <w:br/>
        <w:t>import sys, os</w:t>
        <w:br/>
        <w:t>sys.path.append(os.pardir)  # 为了导入父目录的文件而进行的设定</w:t>
        <w:br/>
        <w:t>from common.functions import *</w:t>
        <w:br/>
        <w:t>from common.gradient import numerical_gradient</w:t>
        <w:br/>
        <w:t/>
        <w:br/>
        <w:t>class TwoLayerNet:</w:t>
        <w:br/>
        <w:t xml:space="preserve">    #参数从头开始依次表示输入层的神经元数、隐藏层的神经元数、输出层的神经元数</w:t>
        <w:br/>
        <w:t xml:space="preserve">    def __init__(self, input_size, hidden_size, output_size, weight_init_std=0.01):</w:t>
        <w:br/>
        <w:t xml:space="preserve">        # 初始化权重 </w:t>
        <w:br/>
        <w:t xml:space="preserve">        self.params = {}   #字典型变量  键-值对应</w:t>
        <w:br/>
        <w:t xml:space="preserve">        self.params['W1'] = weight_init_std * np.random.randn(input_size, hidden_size)</w:t>
        <w:br/>
        <w:t xml:space="preserve">        self.params['b1'] = np.zeros(hidden_size)</w:t>
        <w:br/>
        <w:t xml:space="preserve">        self.params['W2'] = weight_init_std * np.random.randn(hidden_size, output_size)</w:t>
        <w:br/>
        <w:t xml:space="preserve">        self.params['b2'] = np.zeros(output_size)</w:t>
        <w:br/>
        <w:t/>
        <w:br/>
        <w:t xml:space="preserve">    def predict(self, x):     #进行识别（推理） 参数x是图像数据</w:t>
        <w:br/>
        <w:t xml:space="preserve">        W1, W2 = self.params['W1'], self.params['W2']</w:t>
        <w:br/>
        <w:t xml:space="preserve">        b1, b2 = self.params['b1'], self.params['b2']</w:t>
        <w:br/>
        <w:t xml:space="preserve">    </w:t>
        <w:br/>
        <w:t xml:space="preserve">        a1 = np.dot(x, W1) + b1</w:t>
        <w:br/>
        <w:t xml:space="preserve">        z1 = sigmoid(a1)</w:t>
        <w:br/>
        <w:t xml:space="preserve">        a2 = np.dot(z1, W2) + b2</w:t>
        <w:br/>
        <w:t xml:space="preserve">        y = softmax(a2)</w:t>
        <w:br/>
        <w:t xml:space="preserve">        </w:t>
        <w:br/>
        <w:t xml:space="preserve">        return y</w:t>
        <w:br/>
        <w:t xml:space="preserve">        </w:t>
        <w:br/>
        <w:t xml:space="preserve">    # x:输入数据, t:监督数据</w:t>
        <w:br/>
        <w:t xml:space="preserve">    def loss(self, x, t):   #计算损失函数的值。参数x是图像数据，t是正确解标签（后面3个方法的参数也一样）</w:t>
        <w:br/>
        <w:t xml:space="preserve">        y = self.predict(x)</w:t>
        <w:br/>
        <w:t xml:space="preserve">        </w:t>
        <w:br/>
        <w:t xml:space="preserve">        return cross_entropy_error(y, t)</w:t>
        <w:br/>
        <w:t xml:space="preserve">    </w:t>
        <w:br/>
        <w:t xml:space="preserve">    def accuracy(self, x, t):   #计算识别精度</w:t>
        <w:br/>
        <w:t xml:space="preserve">        y = self.predict(x)</w:t>
        <w:br/>
        <w:t xml:space="preserve">        y = np.argmax(y, axis=1)</w:t>
        <w:br/>
        <w:t xml:space="preserve">        t = np.argmax(t, axis=1)</w:t>
        <w:br/>
        <w:t xml:space="preserve">        </w:t>
        <w:br/>
        <w:t xml:space="preserve">        accuracy = np.sum(y == t) / float(x.shape[0])</w:t>
        <w:br/>
        <w:t xml:space="preserve">        return accuracy</w:t>
        <w:br/>
        <w:t xml:space="preserve">        </w:t>
        <w:br/>
        <w:t xml:space="preserve">    # x:输入数据, t:监督数据</w:t>
        <w:br/>
        <w:t xml:space="preserve">    def numerical_gradient(self, x, t):   #计算梯度</w:t>
        <w:br/>
        <w:t xml:space="preserve">        loss_W = lambda W: self.loss(x, t)</w:t>
        <w:br/>
        <w:t xml:space="preserve">        </w:t>
        <w:br/>
        <w:t xml:space="preserve">        grads = {}  #字典型变量  键-值对应，调用外部函数计算</w:t>
        <w:br/>
        <w:t xml:space="preserve">        grads['W1'] = numerical_gradient(loss_W, self.params['W1'])</w:t>
        <w:br/>
        <w:t xml:space="preserve">        grads['b1'] = numerical_gradient(loss_W, self.params['b1'])</w:t>
        <w:br/>
        <w:t xml:space="preserve">        grads['W2'] = numerical_gradient(loss_W, self.params['W2'])</w:t>
        <w:br/>
        <w:t xml:space="preserve">        grads['b2'] = numerical_gradient(loss_W, self.params['b2'])</w:t>
        <w:br/>
        <w:t xml:space="preserve">        </w:t>
        <w:br/>
        <w:t xml:space="preserve">        return grads</w:t>
        <w:br/>
        <w:t/>
        <w:br/>
        <w:t>	#numerical_gradient()的高速版，将在下一章实现</w:t>
        <w:br/>
        <w:t xml:space="preserve">    def gradient(self, x, t):</w:t>
        <w:br/>
        <w:t xml:space="preserve">        W1, W2 = self.params['W1'], self.params['W2']</w:t>
        <w:br/>
        <w:t xml:space="preserve">        b1, b2 = self.params['b1'], self.params['b2']</w:t>
        <w:br/>
        <w:t xml:space="preserve">        grads = {}</w:t>
        <w:br/>
        <w:t xml:space="preserve">        </w:t>
        <w:br/>
        <w:t xml:space="preserve">        batch_num = x.shape[0]</w:t>
        <w:br/>
        <w:t xml:space="preserve">        </w:t>
        <w:br/>
        <w:t xml:space="preserve">        # forward</w:t>
        <w:br/>
        <w:t xml:space="preserve">        a1 = np.dot(x, W1) + b1</w:t>
        <w:br/>
        <w:t xml:space="preserve">        z1 = sigmoid(a1)</w:t>
        <w:br/>
        <w:t xml:space="preserve">        a2 = np.dot(z1, W2) + b2</w:t>
        <w:br/>
        <w:t xml:space="preserve">        y = softmax(a2)</w:t>
        <w:br/>
        <w:t xml:space="preserve">        </w:t>
        <w:br/>
        <w:t xml:space="preserve">        # backward</w:t>
        <w:br/>
        <w:t xml:space="preserve">        dy = (y - t) / batch_num</w:t>
        <w:br/>
        <w:t xml:space="preserve">        grads['W2'] = np.dot(z1.T, dy)</w:t>
        <w:br/>
        <w:t xml:space="preserve">        grads['b2'] = np.sum(dy, axis=0)</w:t>
        <w:br/>
        <w:t xml:space="preserve">        </w:t>
        <w:br/>
        <w:t xml:space="preserve">        da1 = np.dot(dy, W2.T)</w:t>
        <w:br/>
        <w:t xml:space="preserve">        dz1 = sigmoid_grad(a1) * da1</w:t>
        <w:br/>
        <w:t xml:space="preserve">        grads['W1'] = np.dot(x.T, dz1)</w:t>
        <w:br/>
        <w:t xml:space="preserve">        grads['b1'] = np.sum(dz1, axis=0)</w:t>
        <w:br/>
        <w:t/>
        <w:br/>
        <w:t xml:space="preserve">        return grads</w:t>
        <w:br/>
      </w:r>
    </w:p>
    <w:bookmarkEnd w:id="198"/>
    <w:bookmarkStart w:name="u7cbac1b1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params：保存神经网络的参数的字典型变量（实例变量）。</w:t>
      </w:r>
    </w:p>
    <w:bookmarkEnd w:id="199"/>
    <w:bookmarkStart w:name="ubb87c046" w:id="2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params['W1']是第1层的权重，params['b1']是第1层的偏置。</w:t>
      </w:r>
    </w:p>
    <w:bookmarkEnd w:id="200"/>
    <w:bookmarkStart w:name="ua6092c1e" w:id="2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params['W2']是第2层的权重，params['b2']是第2层的偏置</w:t>
      </w:r>
    </w:p>
    <w:bookmarkEnd w:id="201"/>
    <w:bookmarkStart w:name="u0e57aefe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grads：保存梯度的字典型变量（numerical_gradient()方法的返回值）。</w:t>
      </w:r>
    </w:p>
    <w:bookmarkEnd w:id="202"/>
    <w:bookmarkStart w:name="ud0eaebdc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grads['W1']是第1层权重的梯度，grads['b1']是第1层偏置的梯度。</w:t>
      </w:r>
    </w:p>
    <w:bookmarkEnd w:id="203"/>
    <w:bookmarkStart w:name="uec2c3038" w:id="2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grads['W2']是第2层权重的梯度，grads['b2']是第2层偏置的梯度</w:t>
      </w:r>
    </w:p>
    <w:bookmarkEnd w:id="204"/>
    <w:bookmarkStart w:name="TI2R4" w:id="20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4.5.2 mini-batch的实现</w:t>
      </w:r>
    </w:p>
    <w:bookmarkEnd w:id="205"/>
    <w:bookmarkStart w:name="CaU48" w:id="2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coding: utf-8</w:t>
        <w:br/>
        <w:t>import sys, os</w:t>
        <w:br/>
        <w:t>sys.path.append(os.pardir)  # 为了导入父目录的文件而进行的设定</w:t>
        <w:br/>
        <w:t>import numpy as np</w:t>
        <w:br/>
        <w:t>import matplotlib.pyplot as plt</w:t>
        <w:br/>
        <w:t>from dataset.mnist import load_mnist</w:t>
        <w:br/>
        <w:t>from two_layer_net import TwoLayerNet</w:t>
        <w:br/>
        <w:t/>
        <w:br/>
        <w:t># 读入数据</w:t>
        <w:br/>
        <w:t>(x_train, t_train), (x_test, t_test) = load_mnist(normalize=True, one_hot_label=True)</w:t>
        <w:br/>
        <w:t/>
        <w:br/>
        <w:t>network = TwoLayerNet(input_size=784, hidden_size=50, output_size=10)</w:t>
        <w:br/>
        <w:t/>
        <w:br/>
        <w:t>iters_num = 10000  # 适当设定循环的次数</w:t>
        <w:br/>
        <w:t>train_size = x_train.shape[0]</w:t>
        <w:br/>
        <w:t>batch_size = 100</w:t>
        <w:br/>
        <w:t>learning_rate = 0.1</w:t>
        <w:br/>
        <w:t/>
        <w:br/>
        <w:t>train_loss_list = []</w:t>
        <w:br/>
        <w:t>train_acc_list = []</w:t>
        <w:br/>
        <w:t>test_acc_list = []</w:t>
        <w:br/>
        <w:t/>
        <w:br/>
        <w:t>#epoch是一个单位。一个epoch表示学习中所有训练数据均被使用过一次时的更新次数。</w:t>
        <w:br/>
        <w:t>iter_per_epoch = max(train_size / batch_size, 1)</w:t>
        <w:br/>
        <w:t/>
        <w:br/>
        <w:t>for i in range(iters_num):</w:t>
        <w:br/>
        <w:t xml:space="preserve">    batch_mask = np.random.choice(train_size, batch_size)</w:t>
        <w:br/>
        <w:t xml:space="preserve">    x_batch = x_train[batch_mask]</w:t>
        <w:br/>
        <w:t xml:space="preserve">    t_batch = t_train[batch_mask]</w:t>
        <w:br/>
        <w:t xml:space="preserve">    </w:t>
        <w:br/>
        <w:t xml:space="preserve">    # 计算梯度</w:t>
        <w:br/>
        <w:t xml:space="preserve">    #grad = network.numerical_gradient(x_batch, t_batch)</w:t>
        <w:br/>
        <w:t xml:space="preserve">    grad = network.gradient(x_batch, t_batch)</w:t>
        <w:br/>
        <w:t xml:space="preserve">    </w:t>
        <w:br/>
        <w:t xml:space="preserve">    # 更新参数</w:t>
        <w:br/>
        <w:t xml:space="preserve">    for key in ('W1', 'b1', 'W2', 'b2'):</w:t>
        <w:br/>
        <w:t xml:space="preserve">        network.params[key] -= learning_rate * grad[key]</w:t>
        <w:br/>
        <w:t xml:space="preserve">    </w:t>
        <w:br/>
        <w:t xml:space="preserve">    loss = network.loss(x_batch, t_batch)</w:t>
        <w:br/>
        <w:t xml:space="preserve">    train_loss_list.append(loss)</w:t>
        <w:br/>
        <w:t xml:space="preserve">    </w:t>
        <w:br/>
        <w:t xml:space="preserve">    if i % iter_per_epoch == 0:</w:t>
        <w:br/>
        <w:t xml:space="preserve">        train_acc = network.accuracy(x_train, t_train)</w:t>
        <w:br/>
        <w:t xml:space="preserve">        test_acc = network.accuracy(x_test, t_test)</w:t>
        <w:br/>
        <w:t xml:space="preserve">        train_acc_list.append(train_acc)</w:t>
        <w:br/>
        <w:t xml:space="preserve">        test_acc_list.append(test_acc)</w:t>
        <w:br/>
        <w:t xml:space="preserve">        print("train acc, test acc | " + str(train_acc) + ", " + str(test_acc))</w:t>
        <w:br/>
        <w:t/>
        <w:br/>
        <w:t># 绘制图形</w:t>
        <w:br/>
        <w:t>markers = {'train': 'o', 'test': 's'}</w:t>
        <w:br/>
        <w:t>x = np.arange(len(train_acc_list))</w:t>
        <w:br/>
        <w:t>plt.plot(x, train_acc_list, label='train acc')</w:t>
        <w:br/>
        <w:t>plt.plot(x, test_acc_list, label='test acc', linestyle='--')</w:t>
        <w:br/>
        <w:t>plt.xlabel("epochs")</w:t>
        <w:br/>
        <w:t>plt.ylabel("accuracy")</w:t>
        <w:br/>
        <w:t>plt.ylim(0, 1.0)</w:t>
        <w:br/>
        <w:t>plt.legend(loc='lower right')</w:t>
        <w:br/>
        <w:t>plt.show()</w:t>
        <w:br/>
      </w:r>
    </w:p>
    <w:bookmarkEnd w:id="206"/>
    <w:bookmarkStart w:name="ue3384686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mini-batch的大小为100，需要每次从60000个训练数据中随机取出100个数据（图像数据和正确解标签数据）。</w:t>
      </w:r>
    </w:p>
    <w:bookmarkEnd w:id="207"/>
    <w:bookmarkStart w:name="u1388184e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然后，对这个包含100笔数据的mini-batch求梯度，使用随机梯度下降法（SGD）更新参数。</w:t>
      </w:r>
    </w:p>
    <w:bookmarkEnd w:id="208"/>
    <w:bookmarkStart w:name="u4c4a37a1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这里，梯度法的更新次数（循环的次数）为10000。每更新一次，都对训练数据计算损失函数的值，并把该值添加到数组中。</w:t>
      </w:r>
    </w:p>
    <w:bookmarkEnd w:id="209"/>
    <w:bookmarkStart w:name="l2Iap" w:id="2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4.5.3 基于测试数据的评价</w:t>
      </w:r>
    </w:p>
    <w:bookmarkEnd w:id="210"/>
    <w:bookmarkStart w:name="u53724944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神经网络的学习中，必须确认是否能够正确识别训练数据以外的其他数据，即确认是否会发生</w:t>
      </w:r>
      <w:r>
        <w:rPr>
          <w:rFonts w:ascii="宋体" w:hAnsi="Times New Roman" w:eastAsia="宋体"/>
          <w:b w:val="false"/>
          <w:i w:val="false"/>
          <w:color w:val="ed740c"/>
          <w:sz w:val="22"/>
        </w:rPr>
        <w:t>过拟合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11"/>
    <w:bookmarkStart w:name="u7d22b0e8" w:id="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神经网络学习的最初目标是掌握</w:t>
      </w:r>
      <w:r>
        <w:rPr>
          <w:rFonts w:ascii="宋体" w:hAnsi="Times New Roman" w:eastAsia="宋体"/>
          <w:b w:val="false"/>
          <w:i w:val="false"/>
          <w:color w:val="ed740c"/>
          <w:sz w:val="22"/>
        </w:rPr>
        <w:t>泛化能力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，因此，要评价神经网络的泛化能力，就必须使用不包含在训练数据中的数据。</w:t>
      </w:r>
    </w:p>
    <w:bookmarkEnd w:id="212"/>
    <w:bookmarkStart w:name="ubec1c634" w:id="2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epoch是一个单位。一个epoch表示学习中所有训练数据均被使用过一次时的更新次数。</w:t>
      </w:r>
    </w:p>
    <w:bookmarkEnd w:id="213"/>
    <w:bookmarkStart w:name="Yet1j" w:id="2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iter_per_epoch = max(train_size / batch_size, 1)</w:t>
        <w:br/>
        <w:t>...</w:t>
        <w:br/>
        <w:t>if i % iter_per_epoch == 0:</w:t>
        <w:br/>
        <w:t xml:space="preserve">        train_acc = network.accuracy(x_train, t_train)</w:t>
        <w:br/>
        <w:t xml:space="preserve">        test_acc = network.accuracy(x_test, t_test)</w:t>
        <w:br/>
        <w:t xml:space="preserve">        train_acc_list.append(train_acc)</w:t>
        <w:br/>
        <w:t xml:space="preserve">        test_acc_list.append(test_acc)</w:t>
        <w:br/>
        <w:t xml:space="preserve">        print("train acc, test acc | " + str(train_acc) + ", " + str(test_acc))</w:t>
        <w:br/>
      </w:r>
    </w:p>
    <w:bookmarkEnd w:id="214"/>
    <w:bookmarkStart w:name="u50da51a4" w:id="215"/>
    <w:bookmarkEnd w:id="21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