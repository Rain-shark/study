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3. 神经网络</w:t>
      </w:r>
    </w:p>
    <w:p>
      <w:pPr>
        <w:spacing w:after="50" w:line="360" w:lineRule="auto" w:beforeLines="100"/>
        <w:ind w:left="0"/>
        <w:jc w:val="left"/>
      </w:pPr>
      <w:bookmarkStart w:name="ue2898bd9" w:id="0"/>
      <w:r>
        <w:rPr>
          <w:rFonts w:ascii="宋体" w:hAnsi="Times New Roman" w:eastAsia="宋体"/>
          <w:b w:val="false"/>
          <w:i w:val="false"/>
          <w:color w:val="000000"/>
          <w:sz w:val="22"/>
        </w:rPr>
        <w:t>神经网络的一个重要性质是它可以自动地从数据中学习到合适的权重参数。</w:t>
      </w:r>
    </w:p>
    <w:bookmarkEnd w:id="0"/>
    <w:bookmarkStart w:name="u7667c693" w:id="1"/>
    <w:p>
      <w:pPr>
        <w:spacing w:after="50" w:line="360" w:lineRule="auto" w:beforeLines="100"/>
        <w:ind w:left="0"/>
        <w:jc w:val="left"/>
      </w:pPr>
      <w:r>
        <w:rPr>
          <w:rFonts w:ascii="宋体" w:hAnsi="Times New Roman" w:eastAsia="宋体"/>
          <w:b w:val="false"/>
          <w:i w:val="false"/>
          <w:color w:val="000000"/>
          <w:sz w:val="22"/>
        </w:rPr>
        <w:t>“朴素感知机”是指单层网络，指的是激活函数使用了阶跃函数A 的模型。</w:t>
      </w:r>
    </w:p>
    <w:bookmarkEnd w:id="1"/>
    <w:bookmarkStart w:name="ue74968cb" w:id="2"/>
    <w:p>
      <w:pPr>
        <w:spacing w:after="50" w:line="360" w:lineRule="auto" w:beforeLines="100"/>
        <w:ind w:left="0"/>
        <w:jc w:val="left"/>
      </w:pPr>
      <w:r>
        <w:rPr>
          <w:rFonts w:ascii="宋体" w:hAnsi="Times New Roman" w:eastAsia="宋体"/>
          <w:b w:val="false"/>
          <w:i w:val="false"/>
          <w:color w:val="000000"/>
          <w:sz w:val="22"/>
        </w:rPr>
        <w:t>“多层感知机”是指神经网络，即使用sigmoid 函数等平滑的激活函数的多层网络。</w:t>
      </w:r>
    </w:p>
    <w:bookmarkEnd w:id="2"/>
    <w:bookmarkStart w:name="u8702874e" w:id="3"/>
    <w:p>
      <w:pPr>
        <w:spacing w:after="50" w:line="360" w:lineRule="auto" w:beforeLines="100"/>
        <w:ind w:left="0"/>
        <w:jc w:val="left"/>
      </w:pPr>
      <w:bookmarkStart w:name="u809cf060" w:id="4"/>
      <w:r>
        <w:rPr>
          <w:rFonts w:eastAsia="宋体" w:ascii="宋体"/>
        </w:rPr>
        <w:drawing>
          <wp:inline distT="0" distB="0" distL="0" distR="0">
            <wp:extent cx="4487333" cy="26392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4487333" cy="2639250"/>
                    </a:xfrm>
                    <a:prstGeom prst="rect">
                      <a:avLst/>
                    </a:prstGeom>
                  </pic:spPr>
                </pic:pic>
              </a:graphicData>
            </a:graphic>
          </wp:inline>
        </w:drawing>
      </w:r>
      <w:bookmarkEnd w:id="4"/>
    </w:p>
    <w:bookmarkEnd w:id="3"/>
    <w:bookmarkStart w:name="YD76W" w:id="5"/>
    <w:p>
      <w:pPr>
        <w:pStyle w:val="Heading2"/>
        <w:spacing w:after="50" w:line="360" w:lineRule="auto" w:beforeLines="100"/>
        <w:ind w:left="0"/>
        <w:jc w:val="left"/>
      </w:pPr>
      <w:r>
        <w:rPr>
          <w:rFonts w:ascii="宋体" w:hAnsi="Times New Roman" w:eastAsia="宋体"/>
        </w:rPr>
        <w:t>3.1 从感知机到神经网络</w:t>
      </w:r>
    </w:p>
    <w:bookmarkEnd w:id="5"/>
    <w:bookmarkStart w:name="uc5e3bd2e" w:id="6"/>
    <w:p>
      <w:pPr>
        <w:spacing w:after="50" w:line="360" w:lineRule="auto" w:beforeLines="100"/>
        <w:ind w:left="0"/>
        <w:jc w:val="left"/>
      </w:pPr>
      <w:bookmarkStart w:name="uc8409fb4" w:id="7"/>
      <w:r>
        <w:rPr>
          <w:rFonts w:eastAsia="宋体" w:ascii="宋体"/>
        </w:rPr>
        <w:drawing>
          <wp:inline distT="0" distB="0" distL="0" distR="0">
            <wp:extent cx="2912533" cy="20676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2912533" cy="2067618"/>
                    </a:xfrm>
                    <a:prstGeom prst="rect">
                      <a:avLst/>
                    </a:prstGeom>
                  </pic:spPr>
                </pic:pic>
              </a:graphicData>
            </a:graphic>
          </wp:inline>
        </w:drawing>
      </w:r>
      <w:bookmarkEnd w:id="7"/>
    </w:p>
    <w:bookmarkEnd w:id="6"/>
    <w:bookmarkStart w:name="ud07c10c3" w:id="8"/>
    <w:p>
      <w:pPr>
        <w:spacing w:after="50" w:line="360" w:lineRule="auto" w:beforeLines="100"/>
        <w:ind w:left="0"/>
        <w:jc w:val="left"/>
      </w:pPr>
      <w:r>
        <w:rPr>
          <w:rFonts w:ascii="宋体" w:hAnsi="Times New Roman" w:eastAsia="宋体"/>
          <w:b w:val="false"/>
          <w:i w:val="false"/>
          <w:color w:val="000000"/>
          <w:sz w:val="22"/>
        </w:rPr>
        <w:t>把最左边的一列称为输入层，最右边的一列称为输出层，中间的一列称为中间层（隐藏层）。把输入层到输出层依次称为第0层、第1层、第2层，分别对应输入层，中间层，输出层。</w:t>
      </w:r>
    </w:p>
    <w:bookmarkEnd w:id="8"/>
    <w:bookmarkStart w:name="hh5q1" w:id="9"/>
    <w:p>
      <w:pPr>
        <w:pStyle w:val="Heading4"/>
        <w:spacing w:after="50" w:line="360" w:lineRule="auto" w:beforeLines="100"/>
        <w:ind w:left="0"/>
        <w:jc w:val="left"/>
      </w:pPr>
      <w:r>
        <w:rPr>
          <w:rFonts w:ascii="宋体" w:hAnsi="Times New Roman" w:eastAsia="宋体"/>
        </w:rPr>
        <w:t>3.1.2 感知机</w:t>
      </w:r>
    </w:p>
    <w:bookmarkEnd w:id="9"/>
    <w:bookmarkStart w:name="u89de68ea" w:id="10"/>
    <w:p>
      <w:pPr>
        <w:spacing w:after="50" w:line="360" w:lineRule="auto" w:beforeLines="100"/>
        <w:ind w:left="0"/>
        <w:jc w:val="left"/>
      </w:pPr>
      <w:bookmarkStart w:name="u2dcbd1b0" w:id="11"/>
      <w:r>
        <w:rPr>
          <w:rFonts w:eastAsia="宋体" w:ascii="宋体"/>
        </w:rPr>
        <w:drawing>
          <wp:inline distT="0" distB="0" distL="0" distR="0">
            <wp:extent cx="2201333" cy="59696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201333" cy="596965"/>
                    </a:xfrm>
                    <a:prstGeom prst="rect">
                      <a:avLst/>
                    </a:prstGeom>
                  </pic:spPr>
                </pic:pic>
              </a:graphicData>
            </a:graphic>
          </wp:inline>
        </w:drawing>
      </w:r>
      <w:bookmarkEnd w:id="11"/>
    </w:p>
    <w:bookmarkEnd w:id="10"/>
    <w:bookmarkStart w:name="u77abdd8a" w:id="12"/>
    <w:p>
      <w:pPr>
        <w:spacing w:after="50" w:line="360" w:lineRule="auto" w:beforeLines="100"/>
        <w:ind w:left="0"/>
        <w:jc w:val="left"/>
      </w:pPr>
      <w:r>
        <w:rPr>
          <w:rFonts w:ascii="宋体" w:hAnsi="Times New Roman" w:eastAsia="宋体"/>
          <w:b w:val="false"/>
          <w:i w:val="false"/>
          <w:color w:val="000000"/>
          <w:sz w:val="22"/>
        </w:rPr>
        <w:t>b是被称为偏置的参数，用于控制神经元被激活的容易程度</w:t>
      </w:r>
    </w:p>
    <w:bookmarkEnd w:id="12"/>
    <w:bookmarkStart w:name="u82d20d5e" w:id="13"/>
    <w:p>
      <w:pPr>
        <w:spacing w:after="50" w:line="360" w:lineRule="auto" w:beforeLines="100"/>
        <w:ind w:left="0"/>
        <w:jc w:val="left"/>
      </w:pPr>
      <w:r>
        <w:rPr>
          <w:rFonts w:ascii="宋体" w:hAnsi="Times New Roman" w:eastAsia="宋体"/>
          <w:b w:val="false"/>
          <w:i w:val="false"/>
          <w:color w:val="000000"/>
          <w:sz w:val="22"/>
        </w:rPr>
        <w:t>w1和w2是表示各个信号的权重的参数，用于控制各个信号的重要性。</w:t>
      </w:r>
    </w:p>
    <w:bookmarkEnd w:id="13"/>
    <w:bookmarkStart w:name="ubcb36068" w:id="14"/>
    <w:p>
      <w:pPr>
        <w:spacing w:after="50" w:line="360" w:lineRule="auto" w:beforeLines="100"/>
        <w:ind w:left="0"/>
        <w:jc w:val="left"/>
      </w:pPr>
      <w:bookmarkStart w:name="ud1267784" w:id="15"/>
      <w:r>
        <w:rPr>
          <w:rFonts w:eastAsia="宋体" w:ascii="宋体"/>
        </w:rPr>
        <w:drawing>
          <wp:inline distT="0" distB="0" distL="0" distR="0">
            <wp:extent cx="1574800" cy="17922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1574800" cy="1792280"/>
                    </a:xfrm>
                    <a:prstGeom prst="rect">
                      <a:avLst/>
                    </a:prstGeom>
                  </pic:spPr>
                </pic:pic>
              </a:graphicData>
            </a:graphic>
          </wp:inline>
        </w:drawing>
      </w:r>
      <w:bookmarkEnd w:id="15"/>
      <w:r>
        <w:rPr>
          <w:rFonts w:ascii="宋体" w:hAnsi="Times New Roman" w:eastAsia="宋体"/>
          <w:b w:val="false"/>
          <w:i w:val="false"/>
          <w:color w:val="000000"/>
          <w:sz w:val="22"/>
        </w:rPr>
        <w:t>明确表示出 b，b当作权重，输入信号一直为1</w:t>
      </w:r>
    </w:p>
    <w:bookmarkEnd w:id="14"/>
    <w:bookmarkStart w:name="ua40ebc70" w:id="16"/>
    <w:p>
      <w:pPr>
        <w:spacing w:after="50" w:line="360" w:lineRule="auto" w:beforeLines="100"/>
        <w:ind w:left="0"/>
        <w:jc w:val="left"/>
      </w:pPr>
      <w:r>
        <w:rPr>
          <w:rFonts w:ascii="宋体" w:hAnsi="Times New Roman" w:eastAsia="宋体"/>
          <w:b w:val="false"/>
          <w:i w:val="false"/>
          <w:color w:val="000000"/>
          <w:sz w:val="22"/>
        </w:rPr>
        <w:t>引入函数</w:t>
      </w:r>
      <w:bookmarkStart w:name="xRmd3" w:id="17"/>
      <w:r>
        <w:rPr>
          <w:rFonts w:eastAsia="宋体" w:ascii="宋体"/>
        </w:rPr>
        <w:drawing>
          <wp:inline distT="0" distB="0" distL="0" distR="0">
            <wp:extent cx="1608667" cy="2620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608667" cy="262089"/>
                    </a:xfrm>
                    <a:prstGeom prst="rect">
                      <a:avLst/>
                    </a:prstGeom>
                  </pic:spPr>
                </pic:pic>
              </a:graphicData>
            </a:graphic>
          </wp:inline>
        </w:drawing>
      </w:r>
      <w:bookmarkEnd w:id="17"/>
      <w:bookmarkStart w:name="wdGvz" w:id="18"/>
      <w:r>
        <w:rPr>
          <w:rFonts w:eastAsia="宋体" w:ascii="宋体"/>
        </w:rPr>
        <w:drawing>
          <wp:inline distT="0" distB="0" distL="0" distR="0">
            <wp:extent cx="1439333" cy="5035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1439333" cy="503520"/>
                    </a:xfrm>
                    <a:prstGeom prst="rect">
                      <a:avLst/>
                    </a:prstGeom>
                  </pic:spPr>
                </pic:pic>
              </a:graphicData>
            </a:graphic>
          </wp:inline>
        </w:drawing>
      </w:r>
      <w:bookmarkEnd w:id="18"/>
    </w:p>
    <w:bookmarkEnd w:id="16"/>
    <w:bookmarkStart w:name="nWKRj" w:id="19"/>
    <w:p>
      <w:pPr>
        <w:pStyle w:val="Heading4"/>
        <w:spacing w:after="50" w:line="360" w:lineRule="auto" w:beforeLines="100"/>
        <w:ind w:left="0"/>
        <w:jc w:val="left"/>
      </w:pPr>
      <w:r>
        <w:rPr>
          <w:rFonts w:ascii="宋体" w:hAnsi="Times New Roman" w:eastAsia="宋体"/>
        </w:rPr>
        <w:t>3.1.3 激活函数登场</w:t>
      </w:r>
    </w:p>
    <w:bookmarkEnd w:id="19"/>
    <w:bookmarkStart w:name="u2a9b0add" w:id="20"/>
    <w:p>
      <w:pPr>
        <w:spacing w:after="50" w:line="360" w:lineRule="auto" w:beforeLines="100"/>
        <w:ind w:left="0"/>
        <w:jc w:val="left"/>
      </w:pPr>
      <w:r>
        <w:rPr>
          <w:rFonts w:ascii="宋体" w:hAnsi="Times New Roman" w:eastAsia="宋体"/>
          <w:b w:val="false"/>
          <w:i w:val="false"/>
          <w:color w:val="000000"/>
          <w:sz w:val="22"/>
        </w:rPr>
        <w:t>激活函数（activation function）决定如何来激活输入信号的总和。</w:t>
      </w:r>
    </w:p>
    <w:bookmarkEnd w:id="20"/>
    <w:bookmarkStart w:name="u881c4022" w:id="21"/>
    <w:p>
      <w:pPr>
        <w:spacing w:after="50" w:line="360" w:lineRule="auto" w:beforeLines="100"/>
        <w:ind w:left="0"/>
        <w:jc w:val="left"/>
      </w:pPr>
      <w:bookmarkStart w:name="u838e8bd3" w:id="22"/>
      <w:r>
        <w:rPr>
          <w:rFonts w:eastAsia="宋体" w:ascii="宋体"/>
        </w:rPr>
        <w:drawing>
          <wp:inline distT="0" distB="0" distL="0" distR="0">
            <wp:extent cx="1422400" cy="62133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422400" cy="621335"/>
                    </a:xfrm>
                    <a:prstGeom prst="rect">
                      <a:avLst/>
                    </a:prstGeom>
                  </pic:spPr>
                </pic:pic>
              </a:graphicData>
            </a:graphic>
          </wp:inline>
        </w:drawing>
      </w:r>
      <w:bookmarkEnd w:id="22"/>
      <w:bookmarkStart w:name="u518ebd34" w:id="23"/>
      <w:r>
        <w:rPr>
          <w:rFonts w:eastAsia="宋体" w:ascii="宋体"/>
        </w:rPr>
        <w:drawing>
          <wp:inline distT="0" distB="0" distL="0" distR="0">
            <wp:extent cx="1642533" cy="15880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642533" cy="1588008"/>
                    </a:xfrm>
                    <a:prstGeom prst="rect">
                      <a:avLst/>
                    </a:prstGeom>
                  </pic:spPr>
                </pic:pic>
              </a:graphicData>
            </a:graphic>
          </wp:inline>
        </w:drawing>
      </w:r>
      <w:bookmarkEnd w:id="23"/>
    </w:p>
    <w:bookmarkEnd w:id="21"/>
    <w:bookmarkStart w:name="qYoTO" w:id="24"/>
    <w:p>
      <w:pPr>
        <w:pStyle w:val="Heading2"/>
        <w:spacing w:after="50" w:line="360" w:lineRule="auto" w:beforeLines="100"/>
        <w:ind w:left="0"/>
        <w:jc w:val="left"/>
      </w:pPr>
      <w:r>
        <w:rPr>
          <w:rFonts w:ascii="宋体" w:hAnsi="Times New Roman" w:eastAsia="宋体"/>
        </w:rPr>
        <w:t>3.2 激活函数</w:t>
      </w:r>
    </w:p>
    <w:bookmarkEnd w:id="24"/>
    <w:bookmarkStart w:name="uffb8a7b6" w:id="25"/>
    <w:p>
      <w:pPr>
        <w:spacing w:after="50" w:line="360" w:lineRule="auto" w:beforeLines="100"/>
        <w:ind w:left="0"/>
        <w:jc w:val="left"/>
      </w:pPr>
      <w:r>
        <w:rPr>
          <w:rFonts w:ascii="宋体" w:hAnsi="Times New Roman" w:eastAsia="宋体"/>
          <w:b w:val="false"/>
          <w:i w:val="false"/>
          <w:color w:val="000000"/>
          <w:sz w:val="22"/>
        </w:rPr>
        <w:t>在激活函数的众多候选函数中，感知机使用阶跃函数（一旦输入超过阈值，就切换输出）。</w:t>
      </w:r>
    </w:p>
    <w:bookmarkEnd w:id="25"/>
    <w:bookmarkStart w:name="KWRo0" w:id="26"/>
    <w:p>
      <w:pPr>
        <w:pStyle w:val="Heading4"/>
        <w:spacing w:after="50" w:line="360" w:lineRule="auto" w:beforeLines="100"/>
        <w:ind w:left="0"/>
        <w:jc w:val="left"/>
      </w:pPr>
      <w:r>
        <w:rPr>
          <w:rFonts w:ascii="宋体" w:hAnsi="Times New Roman" w:eastAsia="宋体"/>
        </w:rPr>
        <w:t>3.2.1 sigmoid函数</w:t>
      </w:r>
    </w:p>
    <w:bookmarkEnd w:id="26"/>
    <w:bookmarkStart w:name="u8162fa89" w:id="27"/>
    <w:p>
      <w:pPr>
        <w:spacing w:after="50" w:line="360" w:lineRule="auto" w:beforeLines="100"/>
        <w:ind w:left="0"/>
        <w:jc w:val="left"/>
      </w:pPr>
      <w:bookmarkStart w:name="u985a8d02" w:id="28"/>
      <w:r>
        <w:rPr>
          <w:rFonts w:eastAsia="宋体" w:ascii="宋体"/>
        </w:rPr>
        <w:drawing>
          <wp:inline distT="0" distB="0" distL="0" distR="0">
            <wp:extent cx="1659467" cy="57375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659467" cy="573759"/>
                    </a:xfrm>
                    <a:prstGeom prst="rect">
                      <a:avLst/>
                    </a:prstGeom>
                  </pic:spPr>
                </pic:pic>
              </a:graphicData>
            </a:graphic>
          </wp:inline>
        </w:drawing>
      </w:r>
      <w:bookmarkEnd w:id="28"/>
      <w:r>
        <w:rPr>
          <w:rFonts w:ascii="宋体" w:hAnsi="Times New Roman" w:eastAsia="宋体"/>
          <w:b w:val="false"/>
          <w:i w:val="false"/>
          <w:color w:val="000000"/>
          <w:sz w:val="22"/>
        </w:rPr>
        <w:t>exp(−x)表示e−x的意思。e是纳皮尔常数2.7182 ...。</w:t>
      </w:r>
    </w:p>
    <w:bookmarkEnd w:id="27"/>
    <w:bookmarkStart w:name="je8fJ" w:id="29"/>
    <w:p>
      <w:pPr>
        <w:pStyle w:val="Heading4"/>
        <w:spacing w:after="50" w:line="360" w:lineRule="auto" w:beforeLines="100"/>
        <w:ind w:left="0"/>
        <w:jc w:val="left"/>
      </w:pPr>
      <w:r>
        <w:rPr>
          <w:rFonts w:ascii="宋体" w:hAnsi="Times New Roman" w:eastAsia="宋体"/>
        </w:rPr>
        <w:t>3.2.2 阶跃函数的实现</w:t>
      </w:r>
    </w:p>
    <w:bookmarkEnd w:id="29"/>
    <w:bookmarkStart w:name="u0a20b951" w:id="30"/>
    <w:p>
      <w:pPr>
        <w:spacing w:after="50" w:line="360" w:lineRule="auto" w:beforeLines="100"/>
        <w:ind w:left="0"/>
        <w:jc w:val="left"/>
      </w:pPr>
      <w:r>
        <w:rPr>
          <w:rFonts w:ascii="宋体" w:hAnsi="Times New Roman" w:eastAsia="宋体"/>
          <w:b w:val="false"/>
          <w:i w:val="false"/>
          <w:color w:val="000000"/>
          <w:sz w:val="22"/>
        </w:rPr>
        <w:t>简单实现，仅接受浮点数判断：</w:t>
      </w:r>
    </w:p>
    <w:bookmarkEnd w:id="30"/>
    <w:p>
      <w:pPr>
        <w:pBdr>
          <w:left w:val="single" w:color="b0b0b0" w:sz="16" w:space="38"/>
        </w:pBdr>
        <w:spacing w:after="50" w:line="360" w:lineRule="auto" w:beforeLines="100"/>
        <w:ind w:left="0"/>
        <w:jc w:val="left"/>
      </w:pPr>
      <w:bookmarkStart w:name="u6803c469" w:id="31"/>
      <w:r>
        <w:rPr>
          <w:rFonts w:ascii="宋体" w:hAnsi="Times New Roman" w:eastAsia="宋体"/>
          <w:b w:val="false"/>
          <w:i w:val="false"/>
          <w:color w:val="808080"/>
          <w:sz w:val="22"/>
        </w:rPr>
        <w:t>def step_function(x):</w:t>
      </w:r>
    </w:p>
    <w:bookmarkEnd w:id="31"/>
    <w:bookmarkStart w:name="u1ac920c3" w:id="3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if x &gt; 0:</w:t>
      </w:r>
    </w:p>
    <w:bookmarkEnd w:id="32"/>
    <w:bookmarkStart w:name="u908c4fb3" w:id="3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1</w:t>
      </w:r>
    </w:p>
    <w:bookmarkEnd w:id="33"/>
    <w:bookmarkStart w:name="uece8039d" w:id="3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else:</w:t>
      </w:r>
    </w:p>
    <w:bookmarkEnd w:id="34"/>
    <w:bookmarkStart w:name="u525dc381" w:id="3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0</w:t>
      </w:r>
    </w:p>
    <w:bookmarkEnd w:id="35"/>
    <w:bookmarkStart w:name="u3b5ff1a9" w:id="36"/>
    <w:p>
      <w:pPr>
        <w:spacing w:after="50" w:line="360" w:lineRule="auto" w:beforeLines="100"/>
        <w:ind w:left="0"/>
        <w:jc w:val="left"/>
      </w:pPr>
      <w:r>
        <w:rPr>
          <w:rFonts w:ascii="宋体" w:hAnsi="Times New Roman" w:eastAsia="宋体"/>
          <w:b w:val="false"/>
          <w:i w:val="false"/>
          <w:color w:val="000000"/>
          <w:sz w:val="22"/>
        </w:rPr>
        <w:t>支持数组实现：</w:t>
      </w:r>
    </w:p>
    <w:bookmarkEnd w:id="36"/>
    <w:p>
      <w:pPr>
        <w:pBdr>
          <w:left w:val="single" w:color="b0b0b0" w:sz="16" w:space="38"/>
        </w:pBdr>
        <w:spacing w:after="50" w:line="360" w:lineRule="auto" w:beforeLines="100"/>
        <w:ind w:left="0"/>
        <w:jc w:val="left"/>
      </w:pPr>
      <w:bookmarkStart w:name="uf8296fc8" w:id="37"/>
      <w:r>
        <w:rPr>
          <w:rFonts w:ascii="宋体" w:hAnsi="Times New Roman" w:eastAsia="宋体"/>
          <w:b w:val="false"/>
          <w:i w:val="false"/>
          <w:color w:val="808080"/>
          <w:sz w:val="22"/>
        </w:rPr>
        <w:t>def step_function(x):</w:t>
      </w:r>
    </w:p>
    <w:bookmarkEnd w:id="37"/>
    <w:bookmarkStart w:name="ua97bdf2b" w:id="3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x &gt; 0</w:t>
      </w:r>
    </w:p>
    <w:bookmarkEnd w:id="38"/>
    <w:bookmarkStart w:name="uc8efce90" w:id="3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y.astype(np.int) #True会转换为1，False会转换为0</w:t>
      </w:r>
    </w:p>
    <w:bookmarkEnd w:id="39"/>
    <w:bookmarkStart w:name="u0b8fc313" w:id="40"/>
    <w:p>
      <w:pPr>
        <w:spacing w:after="50" w:line="360" w:lineRule="auto" w:beforeLines="100"/>
        <w:ind w:left="0"/>
        <w:jc w:val="left"/>
      </w:pPr>
      <w:r>
        <w:rPr>
          <w:rFonts w:ascii="宋体" w:hAnsi="Times New Roman" w:eastAsia="宋体"/>
          <w:b w:val="false"/>
          <w:i w:val="false"/>
          <w:color w:val="000000"/>
          <w:sz w:val="22"/>
        </w:rPr>
        <w:t>解释：</w:t>
      </w:r>
    </w:p>
    <w:bookmarkEnd w:id="40"/>
    <w:bookmarkStart w:name="u2a9b740f" w:id="41"/>
    <w:p>
      <w:pPr>
        <w:spacing w:after="50" w:line="360" w:lineRule="auto" w:beforeLines="100"/>
        <w:ind w:left="0"/>
        <w:jc w:val="left"/>
      </w:pPr>
      <w:r>
        <w:rPr>
          <w:rFonts w:ascii="宋体" w:hAnsi="Times New Roman" w:eastAsia="宋体"/>
          <w:b w:val="false"/>
          <w:i w:val="false"/>
          <w:color w:val="000000"/>
          <w:sz w:val="22"/>
        </w:rPr>
        <w:t>y = x &gt; 0 会输出一个布尔型数组 array([False, True, True], dtype=bool)</w:t>
      </w:r>
    </w:p>
    <w:bookmarkEnd w:id="41"/>
    <w:bookmarkStart w:name="ubecd902f" w:id="42"/>
    <w:p>
      <w:pPr>
        <w:spacing w:after="50" w:line="360" w:lineRule="auto" w:beforeLines="100"/>
        <w:ind w:left="0"/>
        <w:jc w:val="left"/>
      </w:pPr>
      <w:r>
        <w:rPr>
          <w:rFonts w:ascii="宋体" w:hAnsi="Times New Roman" w:eastAsia="宋体"/>
          <w:b w:val="false"/>
          <w:i w:val="false"/>
          <w:color w:val="df2a3f"/>
          <w:sz w:val="22"/>
        </w:rPr>
        <w:t xml:space="preserve">astype() </w:t>
      </w:r>
      <w:r>
        <w:rPr>
          <w:rFonts w:ascii="宋体" w:hAnsi="Times New Roman" w:eastAsia="宋体"/>
          <w:b w:val="false"/>
          <w:i w:val="false"/>
          <w:color w:val="000000"/>
          <w:sz w:val="22"/>
        </w:rPr>
        <w:t>方法转换NumPy数组的类型</w:t>
      </w:r>
    </w:p>
    <w:bookmarkEnd w:id="42"/>
    <w:bookmarkStart w:name="sNDOE" w:id="43"/>
    <w:p>
      <w:pPr>
        <w:pStyle w:val="Heading4"/>
        <w:spacing w:after="50" w:line="360" w:lineRule="auto" w:beforeLines="100"/>
        <w:ind w:left="0"/>
        <w:jc w:val="left"/>
      </w:pPr>
      <w:r>
        <w:rPr>
          <w:rFonts w:ascii="宋体" w:hAnsi="Times New Roman" w:eastAsia="宋体"/>
        </w:rPr>
        <w:t>3.2.3 阶跃函数的图形</w:t>
      </w:r>
    </w:p>
    <w:bookmarkEnd w:id="43"/>
    <w:p>
      <w:pPr>
        <w:pBdr>
          <w:left w:val="single" w:color="b0b0b0" w:sz="16" w:space="38"/>
        </w:pBdr>
        <w:spacing w:after="50" w:line="360" w:lineRule="auto" w:beforeLines="100"/>
        <w:ind w:left="0"/>
        <w:jc w:val="left"/>
      </w:pPr>
      <w:bookmarkStart w:name="u9e5fccae" w:id="44"/>
      <w:r>
        <w:rPr>
          <w:rFonts w:ascii="宋体" w:hAnsi="Times New Roman" w:eastAsia="宋体"/>
          <w:b w:val="false"/>
          <w:i w:val="false"/>
          <w:color w:val="808080"/>
          <w:sz w:val="22"/>
        </w:rPr>
        <w:t>import numpy as np</w:t>
      </w:r>
    </w:p>
    <w:bookmarkEnd w:id="44"/>
    <w:bookmarkStart w:name="u11388265" w:id="4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import matplotlib.pylab as plt</w:t>
      </w:r>
    </w:p>
    <w:bookmarkEnd w:id="45"/>
    <w:bookmarkStart w:name="u6272fd51" w:id="4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step_function(x):</w:t>
      </w:r>
    </w:p>
    <w:bookmarkEnd w:id="46"/>
    <w:bookmarkStart w:name="u68fc8331" w:id="4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np.array(x &gt; 0, dtype=np.int)</w:t>
      </w:r>
    </w:p>
    <w:bookmarkEnd w:id="47"/>
    <w:bookmarkStart w:name="u1ceca94a" w:id="4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 = np.arange(-5.0, 5.0, 0.1)</w:t>
      </w:r>
    </w:p>
    <w:bookmarkEnd w:id="48"/>
    <w:bookmarkStart w:name="u3c474896" w:id="4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step_function(x)</w:t>
      </w:r>
    </w:p>
    <w:bookmarkEnd w:id="49"/>
    <w:bookmarkStart w:name="uc33dcffe" w:id="5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plt.plot(x, y)</w:t>
      </w:r>
    </w:p>
    <w:bookmarkEnd w:id="50"/>
    <w:bookmarkStart w:name="uaa01f4b3" w:id="5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plt.ylim(-0.1, 1.1) # 指定y轴的范围</w:t>
      </w:r>
    </w:p>
    <w:bookmarkEnd w:id="51"/>
    <w:bookmarkStart w:name="ue74b1102" w:id="5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plt.show()</w:t>
      </w:r>
    </w:p>
    <w:bookmarkEnd w:id="52"/>
    <w:bookmarkStart w:name="u4e2261fb" w:id="53"/>
    <w:p>
      <w:pPr>
        <w:spacing w:after="50" w:line="360" w:lineRule="auto" w:beforeLines="100"/>
        <w:ind w:left="0"/>
        <w:jc w:val="left"/>
      </w:pPr>
      <w:bookmarkStart w:name="u5c3a25c7" w:id="54"/>
      <w:r>
        <w:rPr>
          <w:rFonts w:eastAsia="宋体" w:ascii="宋体"/>
        </w:rPr>
        <w:drawing>
          <wp:inline distT="0" distB="0" distL="0" distR="0">
            <wp:extent cx="2658533" cy="196574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2658533" cy="1965744"/>
                    </a:xfrm>
                    <a:prstGeom prst="rect">
                      <a:avLst/>
                    </a:prstGeom>
                  </pic:spPr>
                </pic:pic>
              </a:graphicData>
            </a:graphic>
          </wp:inline>
        </w:drawing>
      </w:r>
      <w:bookmarkEnd w:id="54"/>
    </w:p>
    <w:bookmarkEnd w:id="53"/>
    <w:bookmarkStart w:name="H4vRu" w:id="55"/>
    <w:p>
      <w:pPr>
        <w:pStyle w:val="Heading4"/>
        <w:spacing w:after="50" w:line="360" w:lineRule="auto" w:beforeLines="100"/>
        <w:ind w:left="0"/>
        <w:jc w:val="left"/>
      </w:pPr>
      <w:r>
        <w:rPr>
          <w:rFonts w:ascii="宋体" w:hAnsi="Times New Roman" w:eastAsia="宋体"/>
        </w:rPr>
        <w:t>3.2.4 sigmoid函数的实现</w:t>
      </w:r>
    </w:p>
    <w:bookmarkEnd w:id="55"/>
    <w:p>
      <w:pPr>
        <w:pBdr>
          <w:left w:val="single" w:color="b0b0b0" w:sz="16" w:space="38"/>
        </w:pBdr>
        <w:spacing w:after="50" w:line="360" w:lineRule="auto" w:beforeLines="100"/>
        <w:ind w:left="0"/>
        <w:jc w:val="left"/>
      </w:pPr>
      <w:bookmarkStart w:name="ue4f5ab06" w:id="56"/>
      <w:r>
        <w:rPr>
          <w:rFonts w:ascii="宋体" w:hAnsi="Times New Roman" w:eastAsia="宋体"/>
          <w:b w:val="false"/>
          <w:i w:val="false"/>
          <w:color w:val="808080"/>
          <w:sz w:val="22"/>
        </w:rPr>
        <w:t>def sigmoid(x):</w:t>
      </w:r>
    </w:p>
    <w:bookmarkEnd w:id="56"/>
    <w:bookmarkStart w:name="uec7c9299" w:id="5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1 / (1 + np.exp(-x))</w:t>
      </w:r>
    </w:p>
    <w:bookmarkEnd w:id="57"/>
    <w:bookmarkStart w:name="u875ab269" w:id="58"/>
    <w:p>
      <w:pPr>
        <w:spacing w:after="50" w:line="360" w:lineRule="auto" w:beforeLines="100"/>
        <w:ind w:left="0"/>
        <w:jc w:val="left"/>
      </w:pPr>
      <w:bookmarkStart w:name="u492e1c81" w:id="59"/>
      <w:r>
        <w:rPr>
          <w:rFonts w:eastAsia="宋体" w:ascii="宋体"/>
        </w:rPr>
        <w:drawing>
          <wp:inline distT="0" distB="0" distL="0" distR="0">
            <wp:extent cx="2760133" cy="207685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2760133" cy="2076854"/>
                    </a:xfrm>
                    <a:prstGeom prst="rect">
                      <a:avLst/>
                    </a:prstGeom>
                  </pic:spPr>
                </pic:pic>
              </a:graphicData>
            </a:graphic>
          </wp:inline>
        </w:drawing>
      </w:r>
      <w:bookmarkEnd w:id="59"/>
    </w:p>
    <w:bookmarkEnd w:id="58"/>
    <w:bookmarkStart w:name="Jh5y1" w:id="60"/>
    <w:p>
      <w:pPr>
        <w:pStyle w:val="Heading4"/>
        <w:spacing w:after="50" w:line="360" w:lineRule="auto" w:beforeLines="100"/>
        <w:ind w:left="0"/>
        <w:jc w:val="left"/>
      </w:pPr>
      <w:r>
        <w:rPr>
          <w:rFonts w:ascii="宋体" w:hAnsi="Times New Roman" w:eastAsia="宋体"/>
        </w:rPr>
        <w:t>3.2.5 sigmoid函数和阶跃函数的比较</w:t>
      </w:r>
    </w:p>
    <w:bookmarkEnd w:id="60"/>
    <w:bookmarkStart w:name="u9c6923db" w:id="61"/>
    <w:p>
      <w:pPr>
        <w:spacing w:after="50" w:line="360" w:lineRule="auto" w:beforeLines="100"/>
        <w:ind w:left="0"/>
        <w:jc w:val="left"/>
      </w:pPr>
      <w:bookmarkStart w:name="u875e12a5" w:id="62"/>
      <w:r>
        <w:rPr>
          <w:rFonts w:eastAsia="宋体" w:ascii="宋体"/>
        </w:rPr>
        <w:drawing>
          <wp:inline distT="0" distB="0" distL="0" distR="0">
            <wp:extent cx="3674533" cy="27101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3674533" cy="2710186"/>
                    </a:xfrm>
                    <a:prstGeom prst="rect">
                      <a:avLst/>
                    </a:prstGeom>
                  </pic:spPr>
                </pic:pic>
              </a:graphicData>
            </a:graphic>
          </wp:inline>
        </w:drawing>
      </w:r>
      <w:bookmarkEnd w:id="62"/>
    </w:p>
    <w:bookmarkEnd w:id="61"/>
    <w:bookmarkStart w:name="u17e03c55" w:id="63"/>
    <w:p>
      <w:pPr>
        <w:spacing w:after="50" w:line="360" w:lineRule="auto" w:beforeLines="100"/>
        <w:ind w:left="0"/>
        <w:jc w:val="left"/>
      </w:pPr>
      <w:r>
        <w:rPr>
          <w:rFonts w:ascii="宋体" w:hAnsi="Times New Roman" w:eastAsia="宋体"/>
          <w:b w:val="false"/>
          <w:i w:val="false"/>
          <w:color w:val="000000"/>
          <w:sz w:val="22"/>
        </w:rPr>
        <w:t>感知机中神经元之间流动的是0或1的二元信号，而神经网络中流动的是连续的实数值信号。</w:t>
      </w:r>
    </w:p>
    <w:bookmarkEnd w:id="63"/>
    <w:bookmarkStart w:name="uff749ab3" w:id="64"/>
    <w:p>
      <w:pPr>
        <w:numPr>
          <w:ilvl w:val="0"/>
          <w:numId w:val="1"/>
        </w:numPr>
        <w:spacing w:after="50" w:line="360" w:lineRule="auto" w:beforeLines="100"/>
        <w:ind w:left="360"/>
        <w:jc w:val="left"/>
      </w:pPr>
      <w:r>
        <w:rPr>
          <w:rFonts w:ascii="宋体" w:hAnsi="Times New Roman" w:eastAsia="宋体"/>
          <w:b w:val="false"/>
          <w:i w:val="false"/>
          <w:color w:val="000000"/>
          <w:sz w:val="22"/>
        </w:rPr>
        <w:t>当输入信号为重要信息时，阶跃函数和sigmoid函数都会输出较大的值；当输入信号为不重要的信息时，两者都输出较小的值。</w:t>
      </w:r>
    </w:p>
    <w:bookmarkEnd w:id="64"/>
    <w:bookmarkStart w:name="u29fee132" w:id="65"/>
    <w:p>
      <w:pPr>
        <w:numPr>
          <w:ilvl w:val="0"/>
          <w:numId w:val="1"/>
        </w:numPr>
        <w:spacing w:after="50" w:line="360" w:lineRule="auto" w:beforeLines="100"/>
        <w:ind w:left="360"/>
        <w:jc w:val="left"/>
      </w:pPr>
      <w:r>
        <w:rPr>
          <w:rFonts w:ascii="宋体" w:hAnsi="Times New Roman" w:eastAsia="宋体"/>
          <w:b w:val="false"/>
          <w:i w:val="false"/>
          <w:color w:val="000000"/>
          <w:sz w:val="22"/>
        </w:rPr>
        <w:t>不管输入信号有多小，或者有多大，输出信号的值都在0到1之间。</w:t>
      </w:r>
    </w:p>
    <w:bookmarkEnd w:id="65"/>
    <w:bookmarkStart w:name="nSDqS" w:id="66"/>
    <w:p>
      <w:pPr>
        <w:pStyle w:val="Heading4"/>
        <w:spacing w:after="50" w:line="360" w:lineRule="auto" w:beforeLines="100"/>
        <w:ind w:left="0"/>
        <w:jc w:val="left"/>
      </w:pPr>
      <w:r>
        <w:rPr>
          <w:rFonts w:ascii="宋体" w:hAnsi="Times New Roman" w:eastAsia="宋体"/>
        </w:rPr>
        <w:t>3.2.6 非线性函数</w:t>
      </w:r>
    </w:p>
    <w:bookmarkEnd w:id="66"/>
    <w:bookmarkStart w:name="u8b8687a3" w:id="67"/>
    <w:p>
      <w:pPr>
        <w:spacing w:after="50" w:line="360" w:lineRule="auto" w:beforeLines="100"/>
        <w:ind w:left="0"/>
        <w:jc w:val="left"/>
      </w:pPr>
      <w:r>
        <w:rPr>
          <w:rFonts w:ascii="宋体" w:hAnsi="Times New Roman" w:eastAsia="宋体"/>
          <w:b w:val="false"/>
          <w:i w:val="false"/>
          <w:color w:val="000000"/>
          <w:sz w:val="22"/>
        </w:rPr>
        <w:t>阶跃函数和sigmoid函数均为非线性函数。</w:t>
      </w:r>
    </w:p>
    <w:bookmarkEnd w:id="67"/>
    <w:bookmarkStart w:name="ud0910102" w:id="68"/>
    <w:p>
      <w:pPr>
        <w:spacing w:after="50" w:line="360" w:lineRule="auto" w:beforeLines="100"/>
        <w:ind w:left="0"/>
        <w:jc w:val="left"/>
      </w:pPr>
      <w:r>
        <w:rPr>
          <w:rFonts w:ascii="宋体" w:hAnsi="Times New Roman" w:eastAsia="宋体"/>
          <w:b w:val="false"/>
          <w:i w:val="false"/>
          <w:color w:val="74b602"/>
          <w:sz w:val="22"/>
        </w:rPr>
        <w:t>神经网络的激活函数必须使用非线性函数</w:t>
      </w:r>
      <w:r>
        <w:rPr>
          <w:rFonts w:ascii="宋体" w:hAnsi="Times New Roman" w:eastAsia="宋体"/>
          <w:b w:val="false"/>
          <w:i w:val="false"/>
          <w:color w:val="000000"/>
          <w:sz w:val="22"/>
        </w:rPr>
        <w:t>。</w:t>
      </w:r>
    </w:p>
    <w:bookmarkEnd w:id="68"/>
    <w:bookmarkStart w:name="ufee00b42" w:id="69"/>
    <w:p>
      <w:pPr>
        <w:spacing w:after="50" w:line="360" w:lineRule="auto" w:beforeLines="100"/>
        <w:ind w:left="0"/>
        <w:jc w:val="left"/>
      </w:pPr>
      <w:r>
        <w:rPr>
          <w:rFonts w:ascii="宋体" w:hAnsi="Times New Roman" w:eastAsia="宋体"/>
          <w:b w:val="false"/>
          <w:i w:val="false"/>
          <w:color w:val="000000"/>
          <w:sz w:val="22"/>
        </w:rPr>
        <w:t>线性函数的问题在于，不管如何加深层数，总是存在与之等效的“无隐藏层的神经网络”。使用线性函数的话，加深神经网络的层数就没有意义了。</w:t>
      </w:r>
    </w:p>
    <w:bookmarkEnd w:id="69"/>
    <w:bookmarkStart w:name="sIIcO" w:id="70"/>
    <w:p>
      <w:pPr>
        <w:pStyle w:val="Heading4"/>
        <w:spacing w:after="50" w:line="360" w:lineRule="auto" w:beforeLines="100"/>
        <w:ind w:left="0"/>
        <w:jc w:val="left"/>
      </w:pPr>
      <w:r>
        <w:rPr>
          <w:rFonts w:ascii="宋体" w:hAnsi="Times New Roman" w:eastAsia="宋体"/>
        </w:rPr>
        <w:t>3.2.7 ReLU函数</w:t>
      </w:r>
    </w:p>
    <w:bookmarkEnd w:id="70"/>
    <w:bookmarkStart w:name="u541995d6" w:id="71"/>
    <w:p>
      <w:pPr>
        <w:spacing w:after="50" w:line="360" w:lineRule="auto" w:beforeLines="100"/>
        <w:ind w:left="0"/>
        <w:jc w:val="left"/>
      </w:pPr>
      <w:bookmarkStart w:name="ueef3434e" w:id="72"/>
      <w:r>
        <w:rPr>
          <w:rFonts w:eastAsia="宋体" w:ascii="宋体"/>
        </w:rPr>
        <w:drawing>
          <wp:inline distT="0" distB="0" distL="0" distR="0">
            <wp:extent cx="1608667" cy="5755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1608667" cy="575568"/>
                    </a:xfrm>
                    <a:prstGeom prst="rect">
                      <a:avLst/>
                    </a:prstGeom>
                  </pic:spPr>
                </pic:pic>
              </a:graphicData>
            </a:graphic>
          </wp:inline>
        </w:drawing>
      </w:r>
      <w:bookmarkEnd w:id="72"/>
    </w:p>
    <w:bookmarkEnd w:id="71"/>
    <w:p>
      <w:pPr>
        <w:pBdr>
          <w:left w:val="single" w:color="b0b0b0" w:sz="16" w:space="38"/>
        </w:pBdr>
        <w:spacing w:after="50" w:line="360" w:lineRule="auto" w:beforeLines="100"/>
        <w:ind w:left="0"/>
        <w:jc w:val="left"/>
      </w:pPr>
      <w:bookmarkStart w:name="u191d15dd" w:id="73"/>
      <w:r>
        <w:rPr>
          <w:rFonts w:ascii="宋体" w:hAnsi="Times New Roman" w:eastAsia="宋体"/>
          <w:b w:val="false"/>
          <w:i w:val="false"/>
          <w:color w:val="808080"/>
          <w:sz w:val="22"/>
        </w:rPr>
        <w:t>def relu(x):</w:t>
      </w:r>
    </w:p>
    <w:bookmarkEnd w:id="73"/>
    <w:bookmarkStart w:name="u96271947" w:id="7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np.maximum(0, x) #</w:t>
      </w:r>
      <w:r>
        <w:rPr>
          <w:rFonts w:ascii="宋体" w:hAnsi="Times New Roman" w:eastAsia="宋体"/>
          <w:b w:val="false"/>
          <w:i w:val="false"/>
          <w:color w:val="df2a3f"/>
          <w:sz w:val="22"/>
        </w:rPr>
        <w:t>maximum</w:t>
      </w:r>
      <w:r>
        <w:rPr>
          <w:rFonts w:ascii="宋体" w:hAnsi="Times New Roman" w:eastAsia="宋体"/>
          <w:b w:val="false"/>
          <w:i w:val="false"/>
          <w:color w:val="808080"/>
          <w:sz w:val="22"/>
        </w:rPr>
        <w:t>会从输入的数值中选择</w:t>
      </w:r>
      <w:r>
        <w:rPr>
          <w:rFonts w:ascii="宋体" w:hAnsi="Times New Roman" w:eastAsia="宋体"/>
          <w:b w:val="false"/>
          <w:i w:val="false"/>
          <w:color w:val="74b602"/>
          <w:sz w:val="22"/>
        </w:rPr>
        <w:t>较大值</w:t>
      </w:r>
    </w:p>
    <w:bookmarkEnd w:id="74"/>
    <w:bookmarkStart w:name="cgzQV" w:id="75"/>
    <w:p>
      <w:pPr>
        <w:pStyle w:val="Heading2"/>
        <w:spacing w:after="50" w:line="360" w:lineRule="auto" w:beforeLines="100"/>
        <w:ind w:left="0"/>
        <w:jc w:val="left"/>
      </w:pPr>
      <w:r>
        <w:rPr>
          <w:rFonts w:ascii="宋体" w:hAnsi="Times New Roman" w:eastAsia="宋体"/>
        </w:rPr>
        <w:t>3.3 多维数组的运算</w:t>
      </w:r>
    </w:p>
    <w:bookmarkEnd w:id="75"/>
    <w:bookmarkStart w:name="tHsCw" w:id="76"/>
    <w:p>
      <w:pPr>
        <w:pStyle w:val="Heading4"/>
        <w:spacing w:after="50" w:line="360" w:lineRule="auto" w:beforeLines="100"/>
        <w:ind w:left="0"/>
        <w:jc w:val="left"/>
      </w:pPr>
      <w:r>
        <w:rPr>
          <w:rFonts w:ascii="宋体" w:hAnsi="Times New Roman" w:eastAsia="宋体"/>
        </w:rPr>
        <w:t>3.3.1 多维数组</w:t>
      </w:r>
    </w:p>
    <w:bookmarkEnd w:id="76"/>
    <w:bookmarkStart w:name="u8f0da581" w:id="77"/>
    <w:p>
      <w:pPr>
        <w:spacing w:after="50" w:line="360" w:lineRule="auto" w:beforeLines="100"/>
        <w:ind w:left="0"/>
        <w:jc w:val="left"/>
      </w:pPr>
      <w:r>
        <w:rPr>
          <w:rFonts w:ascii="宋体" w:hAnsi="Times New Roman" w:eastAsia="宋体"/>
          <w:b w:val="false"/>
          <w:i w:val="false"/>
          <w:color w:val="000000"/>
          <w:sz w:val="22"/>
        </w:rPr>
        <w:t>一维数组：</w:t>
      </w:r>
    </w:p>
    <w:bookmarkEnd w:id="77"/>
    <w:p>
      <w:pPr>
        <w:pBdr>
          <w:left w:val="single" w:color="b0b0b0" w:sz="16" w:space="38"/>
        </w:pBdr>
        <w:spacing w:after="50" w:line="360" w:lineRule="auto" w:beforeLines="100"/>
        <w:ind w:left="0"/>
        <w:jc w:val="left"/>
      </w:pPr>
      <w:bookmarkStart w:name="uc07b4732" w:id="78"/>
      <w:r>
        <w:rPr>
          <w:rFonts w:ascii="宋体" w:hAnsi="Times New Roman" w:eastAsia="宋体"/>
          <w:b w:val="false"/>
          <w:i w:val="false"/>
          <w:color w:val="808080"/>
          <w:sz w:val="22"/>
        </w:rPr>
        <w:t>&gt;&gt;&gt; import numpy as np</w:t>
      </w:r>
    </w:p>
    <w:bookmarkEnd w:id="78"/>
    <w:bookmarkStart w:name="u05a37360" w:id="7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A = np.array([1, 2, 3, 4])</w:t>
      </w:r>
    </w:p>
    <w:bookmarkEnd w:id="79"/>
    <w:bookmarkStart w:name="u5c31c71e" w:id="8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print(A)</w:t>
      </w:r>
    </w:p>
    <w:bookmarkEnd w:id="80"/>
    <w:bookmarkStart w:name="u13c5f5a6" w:id="8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[1 2 3 4]</w:t>
      </w:r>
    </w:p>
    <w:bookmarkEnd w:id="81"/>
    <w:bookmarkStart w:name="ue17f1195" w:id="8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&gt;&gt;&gt; </w:t>
      </w:r>
      <w:r>
        <w:rPr>
          <w:rFonts w:ascii="宋体" w:hAnsi="Times New Roman" w:eastAsia="宋体"/>
          <w:b w:val="false"/>
          <w:i w:val="false"/>
          <w:color w:val="df2a3f"/>
          <w:sz w:val="22"/>
        </w:rPr>
        <w:t>np.ndim</w:t>
      </w:r>
      <w:r>
        <w:rPr>
          <w:rFonts w:ascii="宋体" w:hAnsi="Times New Roman" w:eastAsia="宋体"/>
          <w:b w:val="false"/>
          <w:i w:val="false"/>
          <w:color w:val="808080"/>
          <w:sz w:val="22"/>
        </w:rPr>
        <w:t>(A) #得到数组维度</w:t>
      </w:r>
    </w:p>
    <w:bookmarkEnd w:id="82"/>
    <w:bookmarkStart w:name="u4f3a3a0c" w:id="8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1</w:t>
      </w:r>
    </w:p>
    <w:bookmarkEnd w:id="83"/>
    <w:bookmarkStart w:name="uf1f8a591" w:id="8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w:t>
      </w:r>
      <w:r>
        <w:rPr>
          <w:rFonts w:ascii="宋体" w:hAnsi="Times New Roman" w:eastAsia="宋体"/>
          <w:b w:val="false"/>
          <w:i w:val="false"/>
          <w:color w:val="df2a3f"/>
          <w:sz w:val="22"/>
        </w:rPr>
        <w:t xml:space="preserve"> A.shape </w:t>
      </w:r>
      <w:r>
        <w:rPr>
          <w:rFonts w:ascii="宋体" w:hAnsi="Times New Roman" w:eastAsia="宋体"/>
          <w:b w:val="false"/>
          <w:i w:val="false"/>
          <w:color w:val="808080"/>
          <w:sz w:val="22"/>
        </w:rPr>
        <w:t xml:space="preserve"> #得到数组形状</w:t>
      </w:r>
    </w:p>
    <w:bookmarkEnd w:id="84"/>
    <w:bookmarkStart w:name="u0ede8807" w:id="8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(4,)</w:t>
      </w:r>
    </w:p>
    <w:bookmarkEnd w:id="85"/>
    <w:bookmarkStart w:name="uab2d14fa" w:id="8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&gt;&gt;&gt; </w:t>
      </w:r>
      <w:r>
        <w:rPr>
          <w:rFonts w:ascii="宋体" w:hAnsi="Times New Roman" w:eastAsia="宋体"/>
          <w:b w:val="false"/>
          <w:i w:val="false"/>
          <w:color w:val="df2a3f"/>
          <w:sz w:val="22"/>
        </w:rPr>
        <w:t>A.size</w:t>
      </w:r>
      <w:r>
        <w:rPr>
          <w:rFonts w:ascii="宋体" w:hAnsi="Times New Roman" w:eastAsia="宋体"/>
          <w:b w:val="false"/>
          <w:i w:val="false"/>
          <w:color w:val="808080"/>
          <w:sz w:val="22"/>
        </w:rPr>
        <w:t xml:space="preserve"> #</w:t>
      </w:r>
      <w:r>
        <w:rPr>
          <w:rFonts w:ascii="宋体" w:hAnsi="Times New Roman" w:eastAsia="宋体"/>
          <w:b w:val="false"/>
          <w:i w:val="false"/>
          <w:color w:val="0f1115"/>
          <w:sz w:val="24"/>
        </w:rPr>
        <w:t>返回元素总个数</w:t>
      </w:r>
    </w:p>
    <w:bookmarkEnd w:id="86"/>
    <w:bookmarkStart w:name="u040ed478" w:id="8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4</w:t>
      </w:r>
    </w:p>
    <w:bookmarkEnd w:id="87"/>
    <w:bookmarkStart w:name="u38cc2bc4" w:id="8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&gt;&gt;&gt; </w:t>
      </w:r>
      <w:r>
        <w:rPr>
          <w:rFonts w:ascii="宋体" w:hAnsi="Times New Roman" w:eastAsia="宋体"/>
          <w:b w:val="false"/>
          <w:i w:val="false"/>
          <w:color w:val="df2a3f"/>
          <w:sz w:val="22"/>
        </w:rPr>
        <w:t>A.shape</w:t>
      </w:r>
      <w:r>
        <w:rPr>
          <w:rFonts w:ascii="宋体" w:hAnsi="Times New Roman" w:eastAsia="宋体"/>
          <w:b w:val="false"/>
          <w:i w:val="false"/>
          <w:color w:val="808080"/>
          <w:sz w:val="22"/>
        </w:rPr>
        <w:t>[0] #</w:t>
      </w:r>
      <w:r>
        <w:rPr>
          <w:rFonts w:ascii="宋体" w:hAnsi="Times New Roman" w:eastAsia="宋体"/>
          <w:b w:val="false"/>
          <w:i w:val="false"/>
          <w:color w:val="0f1115"/>
          <w:sz w:val="24"/>
        </w:rPr>
        <w:t>返回的</w:t>
      </w:r>
      <w:r>
        <w:rPr>
          <w:rFonts w:ascii="宋体" w:hAnsi="Times New Roman" w:eastAsia="宋体"/>
          <w:b/>
          <w:i w:val="false"/>
          <w:color w:val="0f1115"/>
          <w:sz w:val="24"/>
        </w:rPr>
        <w:t>永远只是第一个维度（轴 0）的长度</w:t>
      </w:r>
    </w:p>
    <w:bookmarkEnd w:id="88"/>
    <w:bookmarkStart w:name="u8d196b9c" w:id="8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4</w:t>
      </w:r>
    </w:p>
    <w:bookmarkEnd w:id="89"/>
    <w:bookmarkStart w:name="ud8d15508" w:id="90"/>
    <w:p>
      <w:pPr>
        <w:spacing w:after="50" w:line="360" w:lineRule="auto" w:beforeLines="100"/>
        <w:ind w:left="0"/>
        <w:jc w:val="left"/>
      </w:pPr>
      <w:r>
        <w:rPr>
          <w:rFonts w:ascii="宋体" w:hAnsi="Times New Roman" w:eastAsia="宋体"/>
          <w:b w:val="false"/>
          <w:i w:val="false"/>
          <w:color w:val="000000"/>
          <w:sz w:val="22"/>
        </w:rPr>
        <w:t>二维数组：数组的横向排列称为行（row），纵向排列称为列（column）。</w:t>
      </w:r>
    </w:p>
    <w:bookmarkEnd w:id="90"/>
    <w:p>
      <w:pPr>
        <w:pBdr>
          <w:left w:val="single" w:color="b0b0b0" w:sz="16" w:space="38"/>
        </w:pBdr>
        <w:spacing w:after="50" w:line="360" w:lineRule="auto" w:beforeLines="100"/>
        <w:ind w:left="0"/>
        <w:jc w:val="left"/>
      </w:pPr>
      <w:bookmarkStart w:name="u9b6d9ae4" w:id="91"/>
      <w:r>
        <w:rPr>
          <w:rFonts w:ascii="宋体" w:hAnsi="Times New Roman" w:eastAsia="宋体"/>
          <w:b w:val="false"/>
          <w:i w:val="false"/>
          <w:color w:val="808080"/>
          <w:sz w:val="22"/>
        </w:rPr>
        <w:t>&gt;&gt;&gt; B = np.array([[1,2], [3,4], [5,6]])</w:t>
      </w:r>
    </w:p>
    <w:bookmarkEnd w:id="91"/>
    <w:bookmarkStart w:name="u40a59e58" w:id="9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print(B)</w:t>
      </w:r>
    </w:p>
    <w:bookmarkEnd w:id="92"/>
    <w:p>
      <w:pPr>
        <w:pBdr>
          <w:left w:val="single" w:color="b0b0b0" w:sz="16" w:space="38"/>
        </w:pBdr>
        <w:spacing w:after="50" w:line="360" w:lineRule="auto" w:beforeLines="100"/>
        <w:ind w:left="0"/>
        <w:jc w:val="left"/>
      </w:pPr>
      <w:bookmarkStart w:name="u31c87818" w:id="93"/>
      <w:r>
        <w:rPr>
          <w:rFonts w:ascii="宋体" w:hAnsi="Times New Roman" w:eastAsia="宋体"/>
          <w:b w:val="false"/>
          <w:i w:val="false"/>
          <w:color w:val="808080"/>
          <w:sz w:val="22"/>
        </w:rPr>
        <w:t>[[1 2]</w:t>
      </w:r>
    </w:p>
    <w:bookmarkEnd w:id="93"/>
    <w:bookmarkStart w:name="ub3333e9b" w:id="9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[3 4]</w:t>
      </w:r>
    </w:p>
    <w:bookmarkEnd w:id="94"/>
    <w:bookmarkStart w:name="uec20c27f" w:id="9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[5 6]]</w:t>
      </w:r>
    </w:p>
    <w:bookmarkEnd w:id="95"/>
    <w:bookmarkStart w:name="u43438910" w:id="9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np.ndim(B)</w:t>
      </w:r>
    </w:p>
    <w:bookmarkEnd w:id="96"/>
    <w:bookmarkStart w:name="u4ba72703" w:id="9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w:t>
      </w:r>
    </w:p>
    <w:bookmarkEnd w:id="97"/>
    <w:bookmarkStart w:name="u113da5d7" w:id="9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B.shape</w:t>
      </w:r>
    </w:p>
    <w:bookmarkEnd w:id="98"/>
    <w:bookmarkStart w:name="u23d3b889" w:id="9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(3, 2)</w:t>
      </w:r>
    </w:p>
    <w:bookmarkEnd w:id="99"/>
    <w:bookmarkStart w:name="ue33a04ab" w:id="10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B.shape[0] #第一个维度行数</w:t>
      </w:r>
    </w:p>
    <w:bookmarkEnd w:id="100"/>
    <w:bookmarkStart w:name="ua7c56681" w:id="10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3</w:t>
      </w:r>
    </w:p>
    <w:bookmarkEnd w:id="101"/>
    <w:bookmarkStart w:name="ueb7708d7" w:id="10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B.shape[1] #第二个维度列数</w:t>
      </w:r>
    </w:p>
    <w:bookmarkEnd w:id="102"/>
    <w:bookmarkStart w:name="u938c73a3" w:id="10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w:t>
      </w:r>
    </w:p>
    <w:bookmarkEnd w:id="103"/>
    <w:bookmarkStart w:name="ZniD7" w:id="104"/>
    <w:p>
      <w:pPr>
        <w:pStyle w:val="Heading4"/>
        <w:spacing w:after="50" w:line="360" w:lineRule="auto" w:beforeLines="100"/>
        <w:ind w:left="0"/>
        <w:jc w:val="left"/>
      </w:pPr>
      <w:r>
        <w:rPr>
          <w:rFonts w:ascii="宋体" w:hAnsi="Times New Roman" w:eastAsia="宋体"/>
        </w:rPr>
        <w:t>3.3.2 矩阵乘法（点积）</w:t>
      </w:r>
    </w:p>
    <w:bookmarkEnd w:id="104"/>
    <w:bookmarkStart w:name="u62738b3d" w:id="105"/>
    <w:p>
      <w:pPr>
        <w:spacing w:after="50" w:line="360" w:lineRule="auto" w:beforeLines="100"/>
        <w:ind w:left="0"/>
        <w:jc w:val="left"/>
      </w:pPr>
      <w:r>
        <w:rPr>
          <w:rFonts w:ascii="宋体" w:hAnsi="Times New Roman" w:eastAsia="宋体"/>
          <w:b w:val="false"/>
          <w:i w:val="false"/>
          <w:color w:val="000000"/>
          <w:sz w:val="22"/>
        </w:rPr>
        <w:t>与 * 不同，无交换律：np.dot(A, B)和np.dot(B, A)的值可能不一样</w:t>
      </w:r>
    </w:p>
    <w:bookmarkEnd w:id="105"/>
    <w:bookmarkStart w:name="u7d408152" w:id="106"/>
    <w:p>
      <w:pPr>
        <w:spacing w:after="50" w:line="360" w:lineRule="auto" w:beforeLines="100"/>
        <w:ind w:left="0"/>
        <w:jc w:val="left"/>
      </w:pPr>
      <w:bookmarkStart w:name="u946c8fa8" w:id="107"/>
      <w:r>
        <w:rPr>
          <w:rFonts w:eastAsia="宋体" w:ascii="宋体"/>
        </w:rPr>
        <w:drawing>
          <wp:inline distT="0" distB="0" distL="0" distR="0">
            <wp:extent cx="3149600" cy="142588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3149600" cy="1425885"/>
                    </a:xfrm>
                    <a:prstGeom prst="rect">
                      <a:avLst/>
                    </a:prstGeom>
                  </pic:spPr>
                </pic:pic>
              </a:graphicData>
            </a:graphic>
          </wp:inline>
        </w:drawing>
      </w:r>
      <w:bookmarkEnd w:id="107"/>
    </w:p>
    <w:bookmarkEnd w:id="106"/>
    <w:p>
      <w:pPr>
        <w:pBdr>
          <w:left w:val="single" w:color="b0b0b0" w:sz="16" w:space="38"/>
        </w:pBdr>
        <w:spacing w:after="50" w:line="360" w:lineRule="auto" w:beforeLines="100"/>
        <w:ind w:left="0"/>
        <w:jc w:val="left"/>
      </w:pPr>
      <w:bookmarkStart w:name="u408e4582" w:id="108"/>
      <w:r>
        <w:rPr>
          <w:rFonts w:ascii="宋体" w:hAnsi="Times New Roman" w:eastAsia="宋体"/>
          <w:b w:val="false"/>
          <w:i w:val="false"/>
          <w:color w:val="808080"/>
          <w:sz w:val="22"/>
        </w:rPr>
        <w:t>&gt;&gt;&gt; A = np.array([[1,2], [3,4]])</w:t>
      </w:r>
    </w:p>
    <w:bookmarkEnd w:id="108"/>
    <w:bookmarkStart w:name="u8027ead9" w:id="10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A.shape</w:t>
      </w:r>
    </w:p>
    <w:bookmarkEnd w:id="109"/>
    <w:bookmarkStart w:name="u69232525" w:id="11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(2, 2)</w:t>
      </w:r>
    </w:p>
    <w:bookmarkEnd w:id="110"/>
    <w:bookmarkStart w:name="u2a343b48" w:id="11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B = np.array([[5,6], [7,8]])</w:t>
      </w:r>
    </w:p>
    <w:bookmarkEnd w:id="111"/>
    <w:bookmarkStart w:name="uf3344edd" w:id="11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B.shape</w:t>
      </w:r>
    </w:p>
    <w:bookmarkEnd w:id="112"/>
    <w:bookmarkStart w:name="u1d0ca9b8" w:id="11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(2, 2)</w:t>
      </w:r>
    </w:p>
    <w:bookmarkEnd w:id="113"/>
    <w:bookmarkStart w:name="u8ed89624" w:id="11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w:t>
      </w:r>
      <w:r>
        <w:rPr>
          <w:rFonts w:ascii="宋体" w:hAnsi="Times New Roman" w:eastAsia="宋体"/>
          <w:b w:val="false"/>
          <w:i w:val="false"/>
          <w:color w:val="df2a3f"/>
          <w:sz w:val="22"/>
        </w:rPr>
        <w:t xml:space="preserve"> np.dot(A, B)</w:t>
      </w:r>
    </w:p>
    <w:bookmarkEnd w:id="114"/>
    <w:bookmarkStart w:name="u25fd88e1" w:id="11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array([[19, 22],</w:t>
      </w:r>
    </w:p>
    <w:bookmarkEnd w:id="115"/>
    <w:bookmarkStart w:name="ud03eb8d0" w:id="11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 [43, 50]])</w:t>
      </w:r>
    </w:p>
    <w:bookmarkEnd w:id="116"/>
    <w:bookmarkStart w:name="u632fc12f" w:id="117"/>
    <w:p>
      <w:pPr>
        <w:spacing w:after="50" w:line="360" w:lineRule="auto" w:beforeLines="100"/>
        <w:ind w:left="0"/>
        <w:jc w:val="left"/>
      </w:pPr>
      <w:r>
        <w:rPr>
          <w:rFonts w:ascii="宋体" w:hAnsi="Times New Roman" w:eastAsia="宋体"/>
          <w:b w:val="false"/>
          <w:i w:val="false"/>
          <w:color w:val="000000"/>
          <w:sz w:val="22"/>
        </w:rPr>
        <w:t>注意对应维度的元素个数要保持一致（仅第一个列和第二个行相等即可）</w:t>
      </w:r>
    </w:p>
    <w:bookmarkEnd w:id="117"/>
    <w:bookmarkStart w:name="u31230b57" w:id="118"/>
    <w:p>
      <w:pPr>
        <w:spacing w:after="50" w:line="360" w:lineRule="auto" w:beforeLines="100"/>
        <w:ind w:left="0"/>
        <w:jc w:val="left"/>
      </w:pPr>
      <w:bookmarkStart w:name="uf11be57b" w:id="119"/>
      <w:r>
        <w:rPr>
          <w:rFonts w:eastAsia="宋体" w:ascii="宋体"/>
        </w:rPr>
        <w:drawing>
          <wp:inline distT="0" distB="0" distL="0" distR="0">
            <wp:extent cx="3081867" cy="11658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3081867" cy="1165832"/>
                    </a:xfrm>
                    <a:prstGeom prst="rect">
                      <a:avLst/>
                    </a:prstGeom>
                  </pic:spPr>
                </pic:pic>
              </a:graphicData>
            </a:graphic>
          </wp:inline>
        </w:drawing>
      </w:r>
      <w:bookmarkEnd w:id="119"/>
    </w:p>
    <w:bookmarkEnd w:id="118"/>
    <w:bookmarkStart w:name="yFI16" w:id="120"/>
    <w:p>
      <w:pPr>
        <w:pStyle w:val="Heading4"/>
        <w:spacing w:after="50" w:line="360" w:lineRule="auto" w:beforeLines="100"/>
        <w:ind w:left="0"/>
        <w:jc w:val="left"/>
      </w:pPr>
      <w:r>
        <w:rPr>
          <w:rFonts w:ascii="宋体" w:hAnsi="Times New Roman" w:eastAsia="宋体"/>
        </w:rPr>
        <w:t>3.3.3 神经网络的内积（使用点积）</w:t>
      </w:r>
    </w:p>
    <w:bookmarkEnd w:id="120"/>
    <w:bookmarkStart w:name="ud6bb3a61" w:id="121"/>
    <w:p>
      <w:pPr>
        <w:spacing w:after="50" w:line="360" w:lineRule="auto" w:beforeLines="100"/>
        <w:ind w:left="0"/>
        <w:jc w:val="left"/>
      </w:pPr>
      <w:r>
        <w:rPr>
          <w:rFonts w:ascii="宋体" w:hAnsi="Times New Roman" w:eastAsia="宋体"/>
          <w:b w:val="false"/>
          <w:i w:val="false"/>
          <w:color w:val="000000"/>
          <w:sz w:val="22"/>
        </w:rPr>
        <w:t>省略了偏置和激活函数，只有权重</w:t>
      </w:r>
    </w:p>
    <w:bookmarkEnd w:id="121"/>
    <w:bookmarkStart w:name="u7227a5dc" w:id="122"/>
    <w:p>
      <w:pPr>
        <w:spacing w:after="50" w:line="360" w:lineRule="auto" w:beforeLines="100"/>
        <w:ind w:left="0"/>
        <w:jc w:val="left"/>
      </w:pPr>
      <w:bookmarkStart w:name="u7c5f1eab" w:id="123"/>
      <w:r>
        <w:rPr>
          <w:rFonts w:eastAsia="宋体" w:ascii="宋体"/>
        </w:rPr>
        <w:drawing>
          <wp:inline distT="0" distB="0" distL="0" distR="0">
            <wp:extent cx="3759200" cy="16109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3759200" cy="1610994"/>
                    </a:xfrm>
                    <a:prstGeom prst="rect">
                      <a:avLst/>
                    </a:prstGeom>
                  </pic:spPr>
                </pic:pic>
              </a:graphicData>
            </a:graphic>
          </wp:inline>
        </w:drawing>
      </w:r>
      <w:bookmarkEnd w:id="123"/>
    </w:p>
    <w:bookmarkEnd w:id="122"/>
    <w:bookmarkStart w:name="u6ed32b85" w:id="124"/>
    <w:p>
      <w:pPr>
        <w:spacing w:after="50" w:line="360" w:lineRule="auto" w:beforeLines="100"/>
        <w:ind w:left="0"/>
        <w:jc w:val="left"/>
      </w:pPr>
      <w:r>
        <w:rPr>
          <w:rFonts w:ascii="宋体" w:hAnsi="Times New Roman" w:eastAsia="宋体"/>
          <w:b w:val="false"/>
          <w:i w:val="false"/>
          <w:color w:val="000000"/>
          <w:sz w:val="22"/>
        </w:rPr>
        <w:t>X和W的对应维度的元素个数需要一致</w:t>
      </w:r>
    </w:p>
    <w:bookmarkEnd w:id="124"/>
    <w:p>
      <w:pPr>
        <w:pBdr>
          <w:left w:val="single" w:color="b0b0b0" w:sz="16" w:space="38"/>
        </w:pBdr>
        <w:spacing w:after="50" w:line="360" w:lineRule="auto" w:beforeLines="100"/>
        <w:ind w:left="0"/>
        <w:jc w:val="left"/>
      </w:pPr>
      <w:bookmarkStart w:name="u55b668c6" w:id="125"/>
      <w:r>
        <w:rPr>
          <w:rFonts w:ascii="宋体" w:hAnsi="Times New Roman" w:eastAsia="宋体"/>
          <w:b w:val="false"/>
          <w:i w:val="false"/>
          <w:color w:val="808080"/>
          <w:sz w:val="22"/>
        </w:rPr>
        <w:t>&gt;&gt;&gt; X = np.array([1, 2])</w:t>
      </w:r>
    </w:p>
    <w:bookmarkEnd w:id="125"/>
    <w:bookmarkStart w:name="u068fd911" w:id="12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X.shape</w:t>
      </w:r>
    </w:p>
    <w:bookmarkEnd w:id="126"/>
    <w:bookmarkStart w:name="udc2ae811" w:id="12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w:t>
      </w:r>
    </w:p>
    <w:bookmarkEnd w:id="127"/>
    <w:bookmarkStart w:name="u937bcb43" w:id="12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W = np.array([[1, 3, 5], [2, 4, 6]])</w:t>
      </w:r>
    </w:p>
    <w:bookmarkEnd w:id="128"/>
    <w:bookmarkStart w:name="u71f0ef92" w:id="12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print(W)</w:t>
      </w:r>
    </w:p>
    <w:bookmarkEnd w:id="129"/>
    <w:bookmarkStart w:name="uc083dff3" w:id="13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[[1 3 5]</w:t>
      </w:r>
    </w:p>
    <w:bookmarkEnd w:id="130"/>
    <w:bookmarkStart w:name="u24771a48" w:id="13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 4 6]]</w:t>
      </w:r>
    </w:p>
    <w:bookmarkEnd w:id="131"/>
    <w:bookmarkStart w:name="ub2eaea4a" w:id="13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W.shape</w:t>
      </w:r>
    </w:p>
    <w:bookmarkEnd w:id="132"/>
    <w:bookmarkStart w:name="u4869f36b" w:id="13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(2, 3)</w:t>
      </w:r>
    </w:p>
    <w:bookmarkEnd w:id="133"/>
    <w:bookmarkStart w:name="ud4ce1817" w:id="13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Y = np.dot(X, W)</w:t>
      </w:r>
    </w:p>
    <w:bookmarkEnd w:id="134"/>
    <w:bookmarkStart w:name="uc0384ef9" w:id="13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print(Y)</w:t>
      </w:r>
    </w:p>
    <w:bookmarkEnd w:id="135"/>
    <w:bookmarkStart w:name="uc6d262f2" w:id="13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[ 5 11 17]</w:t>
      </w:r>
    </w:p>
    <w:bookmarkEnd w:id="136"/>
    <w:bookmarkStart w:name="u6f786e44" w:id="137"/>
    <w:p>
      <w:pPr>
        <w:spacing w:after="50" w:line="360" w:lineRule="auto" w:beforeLines="100"/>
        <w:ind w:left="0"/>
        <w:jc w:val="left"/>
      </w:pPr>
      <w:r>
        <w:rPr>
          <w:rFonts w:ascii="宋体" w:hAnsi="Times New Roman" w:eastAsia="宋体"/>
          <w:b w:val="false"/>
          <w:i w:val="false"/>
          <w:color w:val="000000"/>
          <w:sz w:val="22"/>
        </w:rPr>
        <w:t>通过矩阵的乘积可以一次性完成计算。</w:t>
      </w:r>
    </w:p>
    <w:bookmarkEnd w:id="137"/>
    <w:bookmarkStart w:name="HpEB1" w:id="138"/>
    <w:p>
      <w:pPr>
        <w:pStyle w:val="Heading2"/>
        <w:spacing w:after="50" w:line="360" w:lineRule="auto" w:beforeLines="100"/>
        <w:ind w:left="0"/>
        <w:jc w:val="left"/>
      </w:pPr>
      <w:r>
        <w:rPr>
          <w:rFonts w:ascii="宋体" w:hAnsi="Times New Roman" w:eastAsia="宋体"/>
        </w:rPr>
        <w:t>3.4 3层神经网络的实现</w:t>
      </w:r>
    </w:p>
    <w:bookmarkEnd w:id="138"/>
    <w:bookmarkStart w:name="u7bd28018" w:id="139"/>
    <w:p>
      <w:pPr>
        <w:spacing w:after="50" w:line="360" w:lineRule="auto" w:beforeLines="100"/>
        <w:ind w:left="0"/>
        <w:jc w:val="left"/>
      </w:pPr>
      <w:r>
        <w:rPr>
          <w:rFonts w:ascii="宋体" w:hAnsi="Times New Roman" w:eastAsia="宋体"/>
          <w:b w:val="false"/>
          <w:i w:val="false"/>
          <w:color w:val="000000"/>
          <w:sz w:val="22"/>
        </w:rPr>
        <w:t>神经网络的运算可以作为矩阵运算打包进行</w:t>
      </w:r>
    </w:p>
    <w:bookmarkEnd w:id="139"/>
    <w:bookmarkStart w:name="hcPed" w:id="140"/>
    <w:p>
      <w:pPr>
        <w:pStyle w:val="Heading4"/>
        <w:spacing w:after="50" w:line="360" w:lineRule="auto" w:beforeLines="100"/>
        <w:ind w:left="0"/>
        <w:jc w:val="left"/>
      </w:pPr>
      <w:r>
        <w:rPr>
          <w:rFonts w:ascii="宋体" w:hAnsi="Times New Roman" w:eastAsia="宋体"/>
        </w:rPr>
        <w:t>3.4.1 符号确认</w:t>
      </w:r>
    </w:p>
    <w:bookmarkEnd w:id="140"/>
    <w:bookmarkStart w:name="ub14fa4be" w:id="141"/>
    <w:p>
      <w:pPr>
        <w:spacing w:after="50" w:line="360" w:lineRule="auto" w:beforeLines="100"/>
        <w:ind w:left="0"/>
        <w:jc w:val="left"/>
      </w:pPr>
      <w:bookmarkStart w:name="ub1d02317" w:id="142"/>
      <w:r>
        <w:rPr>
          <w:rFonts w:eastAsia="宋体" w:ascii="宋体"/>
        </w:rPr>
        <w:drawing>
          <wp:inline distT="0" distB="0" distL="0" distR="0">
            <wp:extent cx="3149600" cy="146339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3149600" cy="1463393"/>
                    </a:xfrm>
                    <a:prstGeom prst="rect">
                      <a:avLst/>
                    </a:prstGeom>
                  </pic:spPr>
                </pic:pic>
              </a:graphicData>
            </a:graphic>
          </wp:inline>
        </w:drawing>
      </w:r>
      <w:bookmarkEnd w:id="142"/>
    </w:p>
    <w:bookmarkEnd w:id="141"/>
    <w:bookmarkStart w:name="u98aae43b" w:id="143"/>
    <w:p>
      <w:pPr>
        <w:spacing w:after="50" w:line="360" w:lineRule="auto" w:beforeLines="100"/>
        <w:ind w:left="0"/>
        <w:jc w:val="left"/>
      </w:pPr>
      <w:r>
        <w:rPr>
          <w:rFonts w:ascii="宋体" w:hAnsi="Times New Roman" w:eastAsia="宋体"/>
          <w:b w:val="false"/>
          <w:i w:val="false"/>
          <w:color w:val="000000"/>
          <w:sz w:val="22"/>
        </w:rPr>
        <w:t>先后再前</w:t>
      </w:r>
    </w:p>
    <w:bookmarkEnd w:id="143"/>
    <w:bookmarkStart w:name="M8SHx" w:id="144"/>
    <w:p>
      <w:pPr>
        <w:pStyle w:val="Heading4"/>
        <w:spacing w:after="50" w:line="360" w:lineRule="auto" w:beforeLines="100"/>
        <w:ind w:left="0"/>
        <w:jc w:val="left"/>
      </w:pPr>
      <w:r>
        <w:rPr>
          <w:rFonts w:ascii="宋体" w:hAnsi="Times New Roman" w:eastAsia="宋体"/>
        </w:rPr>
        <w:t>3.4.2 各层间信号传递的实现</w:t>
      </w:r>
    </w:p>
    <w:bookmarkEnd w:id="144"/>
    <w:bookmarkStart w:name="uf924d2b4" w:id="145"/>
    <w:p>
      <w:pPr>
        <w:spacing w:after="50" w:line="360" w:lineRule="auto" w:beforeLines="100"/>
        <w:ind w:left="0"/>
        <w:jc w:val="left"/>
      </w:pPr>
      <w:bookmarkStart w:name="uc2ef0ba4" w:id="146"/>
      <w:r>
        <w:rPr>
          <w:rFonts w:eastAsia="宋体" w:ascii="宋体"/>
        </w:rPr>
        <w:drawing>
          <wp:inline distT="0" distB="0" distL="0" distR="0">
            <wp:extent cx="2692400" cy="17159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2692400" cy="1715945"/>
                    </a:xfrm>
                    <a:prstGeom prst="rect">
                      <a:avLst/>
                    </a:prstGeom>
                  </pic:spPr>
                </pic:pic>
              </a:graphicData>
            </a:graphic>
          </wp:inline>
        </w:drawing>
      </w:r>
      <w:bookmarkEnd w:id="146"/>
      <w:bookmarkStart w:name="u48e962ef" w:id="147"/>
      <w:r>
        <w:rPr>
          <w:rFonts w:eastAsia="宋体" w:ascii="宋体"/>
        </w:rPr>
        <w:drawing>
          <wp:inline distT="0" distB="0" distL="0" distR="0">
            <wp:extent cx="1930400" cy="49193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1930400" cy="491933"/>
                    </a:xfrm>
                    <a:prstGeom prst="rect">
                      <a:avLst/>
                    </a:prstGeom>
                  </pic:spPr>
                </pic:pic>
              </a:graphicData>
            </a:graphic>
          </wp:inline>
        </w:drawing>
      </w:r>
      <w:bookmarkEnd w:id="147"/>
    </w:p>
    <w:bookmarkEnd w:id="145"/>
    <w:bookmarkStart w:name="u1c1e7998" w:id="148"/>
    <w:p>
      <w:pPr>
        <w:spacing w:after="50" w:line="360" w:lineRule="auto" w:beforeLines="100"/>
        <w:ind w:left="0"/>
        <w:jc w:val="left"/>
      </w:pPr>
      <w:r>
        <w:rPr>
          <w:rFonts w:ascii="宋体" w:hAnsi="Times New Roman" w:eastAsia="宋体"/>
          <w:b w:val="false"/>
          <w:i w:val="false"/>
          <w:color w:val="000000"/>
          <w:sz w:val="22"/>
        </w:rPr>
        <w:t>任何前一层的偏置神经元“1”都只有一个。偏置权重的数量取决于后一层的神经元的数量</w:t>
      </w:r>
    </w:p>
    <w:bookmarkEnd w:id="148"/>
    <w:bookmarkStart w:name="u3b0a6bf4" w:id="149"/>
    <w:bookmarkEnd w:id="149"/>
    <w:bookmarkStart w:name="uad7b07df" w:id="150"/>
    <w:p>
      <w:pPr>
        <w:spacing w:after="50" w:line="360" w:lineRule="auto" w:beforeLines="100"/>
        <w:ind w:left="0"/>
        <w:jc w:val="left"/>
      </w:pPr>
      <w:r>
        <w:rPr>
          <w:rFonts w:ascii="宋体" w:hAnsi="Times New Roman" w:eastAsia="宋体"/>
          <w:b w:val="false"/>
          <w:i w:val="false"/>
          <w:color w:val="000000"/>
          <w:sz w:val="22"/>
        </w:rPr>
        <w:t>使用矩阵乘法：</w:t>
      </w:r>
      <w:bookmarkStart w:name="u24e447ee" w:id="151"/>
      <w:r>
        <w:rPr>
          <w:rFonts w:eastAsia="宋体" w:ascii="宋体"/>
        </w:rPr>
        <w:drawing>
          <wp:inline distT="0" distB="0" distL="0" distR="0">
            <wp:extent cx="1185333" cy="2308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1185333" cy="230895"/>
                    </a:xfrm>
                    <a:prstGeom prst="rect">
                      <a:avLst/>
                    </a:prstGeom>
                  </pic:spPr>
                </pic:pic>
              </a:graphicData>
            </a:graphic>
          </wp:inline>
        </w:drawing>
      </w:r>
      <w:bookmarkEnd w:id="151"/>
      <w:bookmarkStart w:name="u9fe7e597" w:id="152"/>
      <w:r>
        <w:rPr>
          <w:rFonts w:eastAsia="宋体" w:ascii="宋体"/>
        </w:rPr>
        <w:drawing>
          <wp:inline distT="0" distB="0" distL="0" distR="0">
            <wp:extent cx="3386667" cy="7444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3386667" cy="744480"/>
                    </a:xfrm>
                    <a:prstGeom prst="rect">
                      <a:avLst/>
                    </a:prstGeom>
                  </pic:spPr>
                </pic:pic>
              </a:graphicData>
            </a:graphic>
          </wp:inline>
        </w:drawing>
      </w:r>
      <w:bookmarkEnd w:id="152"/>
    </w:p>
    <w:bookmarkEnd w:id="150"/>
    <w:p>
      <w:pPr>
        <w:pBdr>
          <w:left w:val="single" w:color="b0b0b0" w:sz="16" w:space="38"/>
        </w:pBdr>
        <w:spacing w:after="50" w:line="360" w:lineRule="auto" w:beforeLines="100"/>
        <w:ind w:left="0"/>
        <w:jc w:val="left"/>
      </w:pPr>
      <w:bookmarkStart w:name="uce9843bd" w:id="153"/>
      <w:bookmarkStart w:name="Kopj4" w:id="154"/>
      <w:r>
        <w:rPr>
          <w:rFonts w:eastAsia="宋体" w:ascii="宋体"/>
        </w:rPr>
        <w:drawing>
          <wp:inline distT="0" distB="0" distL="0" distR="0">
            <wp:extent cx="2286000" cy="16634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2286000" cy="1663480"/>
                    </a:xfrm>
                    <a:prstGeom prst="rect">
                      <a:avLst/>
                    </a:prstGeom>
                  </pic:spPr>
                </pic:pic>
              </a:graphicData>
            </a:graphic>
          </wp:inline>
        </w:drawing>
      </w:r>
      <w:bookmarkEnd w:id="154"/>
      <w:bookmarkStart w:name="ub8ef122c" w:id="155"/>
      <w:r>
        <w:rPr>
          <w:rFonts w:eastAsia="宋体" w:ascii="宋体"/>
        </w:rPr>
        <w:drawing>
          <wp:inline distT="0" distB="0" distL="0" distR="0">
            <wp:extent cx="2675467" cy="183652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2675467" cy="1836527"/>
                    </a:xfrm>
                    <a:prstGeom prst="rect">
                      <a:avLst/>
                    </a:prstGeom>
                  </pic:spPr>
                </pic:pic>
              </a:graphicData>
            </a:graphic>
          </wp:inline>
        </w:drawing>
      </w:r>
      <w:bookmarkEnd w:id="155"/>
    </w:p>
    <w:bookmarkEnd w:id="153"/>
    <w:bookmarkStart w:name="uda284b0b" w:id="15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 = np.array([1.0, 0.5])</w:t>
      </w:r>
    </w:p>
    <w:bookmarkEnd w:id="156"/>
    <w:bookmarkStart w:name="u6d526f59" w:id="15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W1 = np.array([[0.1, 0.3, 0.5], [0.2, 0.4, 0.6]])</w:t>
      </w:r>
    </w:p>
    <w:bookmarkEnd w:id="157"/>
    <w:bookmarkStart w:name="u057c490b" w:id="15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B1 = np.array([0.1, 0.2, 0.3])</w:t>
      </w:r>
    </w:p>
    <w:bookmarkEnd w:id="158"/>
    <w:bookmarkStart w:name="u3416129f" w:id="15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print(W1.shape) # (2, 3)</w:t>
      </w:r>
    </w:p>
    <w:bookmarkEnd w:id="159"/>
    <w:bookmarkStart w:name="ub297c1b6" w:id="16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print(X.shape) # (2,)</w:t>
      </w:r>
    </w:p>
    <w:bookmarkEnd w:id="160"/>
    <w:bookmarkStart w:name="ubceffba2" w:id="16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print(B1.shape) # (3,)</w:t>
      </w:r>
    </w:p>
    <w:bookmarkEnd w:id="161"/>
    <w:bookmarkStart w:name="uc7090bf1" w:id="162"/>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A1 = np.dot(X, W1) + B1</w:t>
      </w:r>
    </w:p>
    <w:bookmarkEnd w:id="162"/>
    <w:bookmarkStart w:name="u156b6893" w:id="163"/>
    <w:p>
      <w:pPr>
        <w:spacing w:after="50" w:line="360" w:lineRule="auto" w:beforeLines="100"/>
        <w:ind w:left="0"/>
        <w:jc w:val="left"/>
      </w:pPr>
      <w:r>
        <w:rPr>
          <w:rFonts w:ascii="宋体" w:hAnsi="Times New Roman" w:eastAsia="宋体"/>
          <w:b w:val="false"/>
          <w:i w:val="false"/>
          <w:color w:val="000000"/>
          <w:sz w:val="22"/>
        </w:rPr>
        <w:t>加上激活函数：Z1 = sigmoid(A1)</w:t>
      </w:r>
    </w:p>
    <w:bookmarkEnd w:id="163"/>
    <w:p>
      <w:pPr>
        <w:pBdr>
          <w:left w:val="single" w:color="b0b0b0" w:sz="16" w:space="38"/>
        </w:pBdr>
        <w:spacing w:after="50" w:line="360" w:lineRule="auto" w:beforeLines="100"/>
        <w:ind w:left="0"/>
        <w:jc w:val="left"/>
      </w:pPr>
      <w:bookmarkStart w:name="u02037ff8" w:id="164"/>
      <w:r>
        <w:rPr>
          <w:rFonts w:ascii="宋体" w:hAnsi="Times New Roman" w:eastAsia="宋体"/>
          <w:b w:val="false"/>
          <w:i w:val="false"/>
          <w:color w:val="808080"/>
          <w:sz w:val="22"/>
        </w:rPr>
        <w:t>W2 = np.array([[0.1, 0.4], [0.2, 0.5], [0.3, 0.6]])</w:t>
      </w:r>
    </w:p>
    <w:bookmarkEnd w:id="164"/>
    <w:bookmarkStart w:name="u506d9bfe" w:id="16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B2 = np.array([0.1, 0.2])</w:t>
      </w:r>
    </w:p>
    <w:bookmarkEnd w:id="165"/>
    <w:bookmarkStart w:name="u943efe5a" w:id="166"/>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A2 = np.dot(Z1, W2) + B2</w:t>
      </w:r>
    </w:p>
    <w:bookmarkEnd w:id="166"/>
    <w:bookmarkStart w:name="ua4472b5b" w:id="167"/>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Z2 = sigmoid(A2)</w:t>
      </w:r>
    </w:p>
    <w:bookmarkEnd w:id="167"/>
    <w:bookmarkStart w:name="u6979f6fe" w:id="168"/>
    <w:bookmarkEnd w:id="168"/>
    <w:bookmarkStart w:name="u697e281c" w:id="169"/>
    <w:p>
      <w:pPr>
        <w:spacing w:after="50" w:line="360" w:lineRule="auto" w:beforeLines="100"/>
        <w:ind w:left="0"/>
        <w:jc w:val="left"/>
      </w:pPr>
      <w:r>
        <w:rPr>
          <w:rFonts w:ascii="宋体" w:hAnsi="Times New Roman" w:eastAsia="宋体"/>
          <w:b w:val="false"/>
          <w:i w:val="false"/>
          <w:color w:val="000000"/>
          <w:sz w:val="22"/>
        </w:rPr>
        <w:t>第2层到输出层：</w:t>
      </w:r>
    </w:p>
    <w:bookmarkEnd w:id="169"/>
    <w:p>
      <w:pPr>
        <w:pBdr>
          <w:left w:val="single" w:color="b0b0b0" w:sz="16" w:space="38"/>
        </w:pBdr>
        <w:spacing w:after="50" w:line="360" w:lineRule="auto" w:beforeLines="100"/>
        <w:ind w:left="0"/>
        <w:jc w:val="left"/>
      </w:pPr>
      <w:bookmarkStart w:name="u0766d135" w:id="170"/>
      <w:bookmarkStart w:name="u63eede76" w:id="171"/>
      <w:r>
        <w:rPr>
          <w:rFonts w:eastAsia="宋体" w:ascii="宋体"/>
        </w:rPr>
        <w:drawing>
          <wp:inline distT="0" distB="0" distL="0" distR="0">
            <wp:extent cx="3217333" cy="201998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3217333" cy="2019983"/>
                    </a:xfrm>
                    <a:prstGeom prst="rect">
                      <a:avLst/>
                    </a:prstGeom>
                  </pic:spPr>
                </pic:pic>
              </a:graphicData>
            </a:graphic>
          </wp:inline>
        </w:drawing>
      </w:r>
      <w:bookmarkEnd w:id="171"/>
    </w:p>
    <w:bookmarkEnd w:id="170"/>
    <w:bookmarkStart w:name="u323df792" w:id="17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identity_function(x):</w:t>
      </w:r>
    </w:p>
    <w:bookmarkEnd w:id="172"/>
    <w:bookmarkStart w:name="uf40c145b" w:id="17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x</w:t>
      </w:r>
    </w:p>
    <w:bookmarkEnd w:id="173"/>
    <w:bookmarkStart w:name="u2785f6b1" w:id="17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W3 = np.array([[0.1, 0.3], [0.2, 0.4]])</w:t>
      </w:r>
    </w:p>
    <w:bookmarkEnd w:id="174"/>
    <w:bookmarkStart w:name="uc305a611" w:id="17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B3 = np.array([0.1, 0.2])</w:t>
      </w:r>
    </w:p>
    <w:bookmarkEnd w:id="175"/>
    <w:bookmarkStart w:name="u3b338661" w:id="176"/>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A3 = np.dot(Z2, W3) + B3</w:t>
      </w:r>
    </w:p>
    <w:bookmarkEnd w:id="176"/>
    <w:bookmarkStart w:name="u6f1a3943" w:id="177"/>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 xml:space="preserve">Y = identity_function(A3) </w:t>
      </w:r>
      <w:r>
        <w:rPr>
          <w:rFonts w:ascii="宋体" w:hAnsi="Times New Roman" w:eastAsia="宋体"/>
          <w:b w:val="false"/>
          <w:i w:val="false"/>
          <w:color w:val="808080"/>
          <w:sz w:val="22"/>
        </w:rPr>
        <w:t># 或者Y = A3</w:t>
      </w:r>
    </w:p>
    <w:bookmarkEnd w:id="177"/>
    <w:bookmarkStart w:name="ub78a99fd" w:id="178"/>
    <w:p>
      <w:pPr>
        <w:spacing w:after="50" w:line="360" w:lineRule="auto" w:beforeLines="100"/>
        <w:ind w:left="0"/>
        <w:jc w:val="left"/>
      </w:pPr>
      <w:r>
        <w:rPr>
          <w:rFonts w:ascii="宋体" w:hAnsi="Times New Roman" w:eastAsia="宋体"/>
          <w:b w:val="false"/>
          <w:i w:val="false"/>
          <w:color w:val="000000"/>
          <w:sz w:val="22"/>
        </w:rPr>
        <w:t>identity_function()函数称为“恒等函数”，会将输入按原样输出。输出层的激活函数用σ()表示，不同于隐藏层的激活函数h()（σ读作sigma）。</w:t>
      </w:r>
    </w:p>
    <w:bookmarkEnd w:id="178"/>
    <w:bookmarkStart w:name="ue1b6946f" w:id="179"/>
    <w:p>
      <w:pPr>
        <w:spacing w:after="50" w:line="360" w:lineRule="auto" w:beforeLines="100"/>
        <w:ind w:left="0"/>
        <w:jc w:val="left"/>
      </w:pPr>
      <w:r>
        <w:rPr>
          <w:rFonts w:ascii="宋体" w:hAnsi="Times New Roman" w:eastAsia="宋体"/>
          <w:b w:val="false"/>
          <w:i w:val="false"/>
          <w:color w:val="117cee"/>
          <w:sz w:val="22"/>
        </w:rPr>
        <w:t>回归问题可以使用恒等函数，二元分类问题可以使用sigmoid函数，多元分类问题可以使用softmax函数。</w:t>
      </w:r>
    </w:p>
    <w:bookmarkEnd w:id="179"/>
    <w:bookmarkStart w:name="fAIRS" w:id="180"/>
    <w:p>
      <w:pPr>
        <w:pStyle w:val="Heading4"/>
        <w:spacing w:after="50" w:line="360" w:lineRule="auto" w:beforeLines="100"/>
        <w:ind w:left="0"/>
        <w:jc w:val="left"/>
      </w:pPr>
      <w:r>
        <w:rPr>
          <w:rFonts w:ascii="宋体" w:hAnsi="Times New Roman" w:eastAsia="宋体"/>
        </w:rPr>
        <w:t>3.4.3 代码小结</w:t>
      </w:r>
    </w:p>
    <w:bookmarkEnd w:id="180"/>
    <w:p>
      <w:pPr>
        <w:pBdr>
          <w:left w:val="single" w:color="b0b0b0" w:sz="16" w:space="38"/>
        </w:pBdr>
        <w:spacing w:after="50" w:line="360" w:lineRule="auto" w:beforeLines="100"/>
        <w:ind w:left="0"/>
        <w:jc w:val="left"/>
      </w:pPr>
      <w:bookmarkStart w:name="ubfcfb47d" w:id="181"/>
      <w:r>
        <w:rPr>
          <w:rFonts w:ascii="宋体" w:hAnsi="Times New Roman" w:eastAsia="宋体"/>
          <w:b w:val="false"/>
          <w:i w:val="false"/>
          <w:color w:val="808080"/>
          <w:sz w:val="22"/>
        </w:rPr>
        <w:t>#权重和偏置的初始化，并将它们保存在字典变量network中。</w:t>
      </w:r>
    </w:p>
    <w:bookmarkEnd w:id="181"/>
    <w:bookmarkStart w:name="u90124aa9" w:id="18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init_network():</w:t>
      </w:r>
    </w:p>
    <w:bookmarkEnd w:id="182"/>
    <w:bookmarkStart w:name="u3b295f7d" w:id="18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 = {}</w:t>
      </w:r>
    </w:p>
    <w:bookmarkEnd w:id="183"/>
    <w:bookmarkStart w:name="uc0fc92e3" w:id="18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network['W1'] = np.array([[0.1, 0.3, 0.5], [0.2, 0.4, 0.6]])</w:t>
      </w:r>
    </w:p>
    <w:bookmarkEnd w:id="184"/>
    <w:bookmarkStart w:name="u4996638c" w:id="18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network['b1'] = np.array([0.1, 0.2, 0.3])</w:t>
      </w:r>
    </w:p>
    <w:bookmarkEnd w:id="185"/>
    <w:bookmarkStart w:name="uef954b59" w:id="18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network['W2'] = np.array([[0.1, 0.4], [0.2, 0.5], [0.3, 0.6]])</w:t>
      </w:r>
    </w:p>
    <w:bookmarkEnd w:id="186"/>
    <w:bookmarkStart w:name="u44cfaa16" w:id="18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network['b2'] = np.array([0.1, 0.2])</w:t>
      </w:r>
    </w:p>
    <w:bookmarkEnd w:id="187"/>
    <w:bookmarkStart w:name="ub53a314f" w:id="18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network['W3'] = np.array([[0.1, 0.3], [0.2, 0.4]])</w:t>
      </w:r>
    </w:p>
    <w:bookmarkEnd w:id="188"/>
    <w:bookmarkStart w:name="u17dd2005" w:id="18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network['b3'] = np.array([0.1, 0.2])</w:t>
      </w:r>
    </w:p>
    <w:bookmarkEnd w:id="189"/>
    <w:bookmarkStart w:name="uca9555b4" w:id="19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network</w:t>
      </w:r>
    </w:p>
    <w:bookmarkEnd w:id="190"/>
    <w:bookmarkStart w:name="u59729dd5" w:id="19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#封装了将输入信号转换为输出信号的处理过程。</w:t>
      </w:r>
    </w:p>
    <w:bookmarkEnd w:id="191"/>
    <w:bookmarkStart w:name="u6d7d8cbd" w:id="19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forward(network, x):</w:t>
      </w:r>
    </w:p>
    <w:bookmarkEnd w:id="192"/>
    <w:bookmarkStart w:name="u160d4f3b" w:id="19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W1, W2, W3 = network['W1'], network['W2'], network['W3']</w:t>
      </w:r>
    </w:p>
    <w:bookmarkEnd w:id="193"/>
    <w:bookmarkStart w:name="u5d981e6f" w:id="19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b1, b2, b3 = network['b1'], network['b2'], network['b3']</w:t>
      </w:r>
    </w:p>
    <w:bookmarkEnd w:id="194"/>
    <w:bookmarkStart w:name="u602977ae" w:id="19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a1 = np.dot(x, W1) + b1</w:t>
      </w:r>
    </w:p>
    <w:bookmarkEnd w:id="195"/>
    <w:bookmarkStart w:name="uf24dd3f4" w:id="19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z1 = sigmoid(a1)</w:t>
      </w:r>
    </w:p>
    <w:bookmarkEnd w:id="196"/>
    <w:bookmarkStart w:name="u12d35998" w:id="19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a2 = np.dot(z1, W2) + b2</w:t>
      </w:r>
    </w:p>
    <w:bookmarkEnd w:id="197"/>
    <w:bookmarkStart w:name="u2277e670" w:id="19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z2 = sigmoid(a2)</w:t>
      </w:r>
    </w:p>
    <w:bookmarkEnd w:id="198"/>
    <w:bookmarkStart w:name="ucb5c7154" w:id="19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a3 = np.dot(z2, W3) + b3</w:t>
      </w:r>
    </w:p>
    <w:bookmarkEnd w:id="199"/>
    <w:bookmarkStart w:name="ucd0a3545" w:id="20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identity_function(a3)</w:t>
      </w:r>
    </w:p>
    <w:bookmarkEnd w:id="200"/>
    <w:bookmarkStart w:name="ueae93d86" w:id="20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y</w:t>
      </w:r>
    </w:p>
    <w:bookmarkEnd w:id="201"/>
    <w:bookmarkStart w:name="u425477c5" w:id="202"/>
    <w:bookmarkEnd w:id="202"/>
    <w:bookmarkStart w:name="ub1fc3574" w:id="20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 = init_network() #初始化网络</w:t>
      </w:r>
    </w:p>
    <w:bookmarkEnd w:id="203"/>
    <w:bookmarkStart w:name="u2d93468b" w:id="20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 = np.array([1.0, 0.5])</w:t>
      </w:r>
    </w:p>
    <w:bookmarkEnd w:id="204"/>
    <w:bookmarkStart w:name="u946dd341" w:id="20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forward(network, x) #由网络和输入得到输出</w:t>
      </w:r>
    </w:p>
    <w:bookmarkEnd w:id="205"/>
    <w:bookmarkStart w:name="u694814dc" w:id="20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print(y) # [ 0.31682708 0.69627909]</w:t>
      </w:r>
    </w:p>
    <w:bookmarkEnd w:id="206"/>
    <w:bookmarkStart w:name="uf2106a7f" w:id="207"/>
    <w:p>
      <w:pPr>
        <w:spacing w:after="50" w:line="360" w:lineRule="auto" w:beforeLines="100"/>
        <w:ind w:left="0"/>
        <w:jc w:val="left"/>
      </w:pPr>
      <w:r>
        <w:rPr>
          <w:rFonts w:ascii="宋体" w:hAnsi="Times New Roman" w:eastAsia="宋体"/>
          <w:b w:val="false"/>
          <w:i w:val="false"/>
          <w:color w:val="000000"/>
          <w:sz w:val="22"/>
        </w:rPr>
        <w:t>字典变量network中保存了每一层所需的参数（权重和偏置）</w:t>
      </w:r>
    </w:p>
    <w:bookmarkEnd w:id="207"/>
    <w:bookmarkStart w:name="t2gb7" w:id="208"/>
    <w:p>
      <w:pPr>
        <w:pStyle w:val="Heading2"/>
        <w:spacing w:after="50" w:line="360" w:lineRule="auto" w:beforeLines="100"/>
        <w:ind w:left="0"/>
        <w:jc w:val="left"/>
      </w:pPr>
      <w:r>
        <w:rPr>
          <w:rFonts w:ascii="宋体" w:hAnsi="Times New Roman" w:eastAsia="宋体"/>
        </w:rPr>
        <w:t>3.5 输出层的设计</w:t>
      </w:r>
    </w:p>
    <w:bookmarkEnd w:id="208"/>
    <w:bookmarkStart w:name="u83e542ac" w:id="209"/>
    <w:p>
      <w:pPr>
        <w:spacing w:after="50" w:line="360" w:lineRule="auto" w:beforeLines="100"/>
        <w:ind w:left="0"/>
        <w:jc w:val="left"/>
      </w:pPr>
      <w:r>
        <w:rPr>
          <w:rFonts w:ascii="宋体" w:hAnsi="Times New Roman" w:eastAsia="宋体"/>
          <w:b w:val="false"/>
          <w:i w:val="false"/>
          <w:color w:val="000000"/>
          <w:sz w:val="22"/>
        </w:rPr>
        <w:t>分类问题是数据属于哪一个类别的问题。</w:t>
      </w:r>
    </w:p>
    <w:bookmarkEnd w:id="209"/>
    <w:bookmarkStart w:name="u5ef2a090" w:id="210"/>
    <w:p>
      <w:pPr>
        <w:numPr>
          <w:ilvl w:val="0"/>
          <w:numId w:val="2"/>
        </w:numPr>
        <w:spacing w:after="50" w:line="360" w:lineRule="auto" w:beforeLines="100"/>
        <w:ind w:left="360"/>
        <w:jc w:val="left"/>
      </w:pPr>
      <w:r>
        <w:rPr>
          <w:rFonts w:ascii="宋体" w:hAnsi="Times New Roman" w:eastAsia="宋体"/>
          <w:b w:val="false"/>
          <w:i w:val="false"/>
          <w:color w:val="000000"/>
          <w:sz w:val="22"/>
        </w:rPr>
        <w:t>多分类问题一般用softmax函数，取概率最大的一类</w:t>
      </w:r>
    </w:p>
    <w:bookmarkEnd w:id="210"/>
    <w:bookmarkStart w:name="ud08b7dab" w:id="211"/>
    <w:p>
      <w:pPr>
        <w:numPr>
          <w:ilvl w:val="0"/>
          <w:numId w:val="2"/>
        </w:numPr>
        <w:spacing w:after="50" w:line="360" w:lineRule="auto" w:beforeLines="100"/>
        <w:ind w:left="360"/>
        <w:jc w:val="left"/>
      </w:pPr>
      <w:r>
        <w:rPr>
          <w:rFonts w:ascii="宋体" w:hAnsi="Times New Roman" w:eastAsia="宋体"/>
          <w:b w:val="false"/>
          <w:i w:val="false"/>
          <w:color w:val="000000"/>
          <w:sz w:val="22"/>
        </w:rPr>
        <w:t>二分类问题一般用sigmoid函数，概率与50%阈值比较，</w:t>
      </w:r>
      <w:r>
        <w:rPr>
          <w:rFonts w:ascii="宋体" w:hAnsi="Times New Roman" w:eastAsia="宋体"/>
          <w:b w:val="false"/>
          <w:i w:val="false"/>
          <w:color w:val="0f1115"/>
          <w:sz w:val="24"/>
        </w:rPr>
        <w:t>&gt;0.5判为正类，否则为负类</w:t>
      </w:r>
    </w:p>
    <w:bookmarkEnd w:id="211"/>
    <w:bookmarkStart w:name="ufabe3205" w:id="212"/>
    <w:p>
      <w:pPr>
        <w:spacing w:after="50" w:line="360" w:lineRule="auto" w:beforeLines="100"/>
        <w:ind w:left="0"/>
        <w:jc w:val="left"/>
      </w:pPr>
      <w:r>
        <w:rPr>
          <w:rFonts w:ascii="宋体" w:hAnsi="Times New Roman" w:eastAsia="宋体"/>
          <w:b w:val="false"/>
          <w:i w:val="false"/>
          <w:color w:val="000000"/>
          <w:sz w:val="22"/>
        </w:rPr>
        <w:t>回归问题是根据某个输入预测一个（连续的）数值的问题。一般用恒等函数。</w:t>
      </w:r>
    </w:p>
    <w:bookmarkEnd w:id="212"/>
    <w:bookmarkStart w:name="vg7L1" w:id="213"/>
    <w:p>
      <w:pPr>
        <w:pStyle w:val="Heading4"/>
        <w:spacing w:after="50" w:line="360" w:lineRule="auto" w:beforeLines="100"/>
        <w:ind w:left="0"/>
        <w:jc w:val="left"/>
      </w:pPr>
      <w:r>
        <w:rPr>
          <w:rFonts w:ascii="宋体" w:hAnsi="Times New Roman" w:eastAsia="宋体"/>
        </w:rPr>
        <w:t>3.5.1 恒等函数和softmax函数</w:t>
      </w:r>
    </w:p>
    <w:bookmarkEnd w:id="213"/>
    <w:bookmarkStart w:name="u3fa5d6a4" w:id="214"/>
    <w:p>
      <w:pPr>
        <w:spacing w:after="50" w:line="360" w:lineRule="auto" w:beforeLines="100"/>
        <w:ind w:left="0"/>
        <w:jc w:val="left"/>
      </w:pPr>
      <w:r>
        <w:rPr>
          <w:rFonts w:ascii="宋体" w:hAnsi="Times New Roman" w:eastAsia="宋体"/>
          <w:b w:val="false"/>
          <w:i w:val="false"/>
          <w:color w:val="000000"/>
          <w:sz w:val="22"/>
        </w:rPr>
        <w:t>恒等函数，输入信号原封不变的输出</w:t>
      </w:r>
    </w:p>
    <w:bookmarkEnd w:id="214"/>
    <w:bookmarkStart w:name="u4eeed194" w:id="215"/>
    <w:p>
      <w:pPr>
        <w:spacing w:after="50" w:line="360" w:lineRule="auto" w:beforeLines="100"/>
        <w:ind w:left="0"/>
        <w:jc w:val="left"/>
      </w:pPr>
      <w:r>
        <w:rPr>
          <w:rFonts w:ascii="宋体" w:hAnsi="Times New Roman" w:eastAsia="宋体"/>
          <w:b w:val="false"/>
          <w:i w:val="false"/>
          <w:color w:val="000000"/>
          <w:sz w:val="22"/>
        </w:rPr>
        <w:t>softmax函数：</w:t>
      </w:r>
      <w:bookmarkStart w:name="ud80f4fd2" w:id="216"/>
      <w:r>
        <w:rPr>
          <w:rFonts w:eastAsia="宋体" w:ascii="宋体"/>
        </w:rPr>
        <w:drawing>
          <wp:inline distT="0" distB="0" distL="0" distR="0">
            <wp:extent cx="1151467" cy="57309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1151467" cy="573093"/>
                    </a:xfrm>
                    <a:prstGeom prst="rect">
                      <a:avLst/>
                    </a:prstGeom>
                  </pic:spPr>
                </pic:pic>
              </a:graphicData>
            </a:graphic>
          </wp:inline>
        </w:drawing>
      </w:r>
      <w:bookmarkEnd w:id="216"/>
      <w:r>
        <w:rPr>
          <w:rFonts w:ascii="宋体" w:hAnsi="Times New Roman" w:eastAsia="宋体"/>
          <w:b w:val="false"/>
          <w:i w:val="false"/>
          <w:color w:val="000000"/>
          <w:sz w:val="22"/>
        </w:rPr>
        <w:t>exp(x)是表示ex的指数函数</w:t>
      </w:r>
    </w:p>
    <w:bookmarkEnd w:id="215"/>
    <w:p>
      <w:pPr>
        <w:pBdr>
          <w:left w:val="single" w:color="b0b0b0" w:sz="16" w:space="38"/>
        </w:pBdr>
        <w:spacing w:after="50" w:line="360" w:lineRule="auto" w:beforeLines="100"/>
        <w:ind w:left="0"/>
        <w:jc w:val="left"/>
      </w:pPr>
      <w:bookmarkStart w:name="u2e5670e4" w:id="217"/>
      <w:r>
        <w:rPr>
          <w:rFonts w:ascii="宋体" w:hAnsi="Times New Roman" w:eastAsia="宋体"/>
          <w:b w:val="false"/>
          <w:i w:val="false"/>
          <w:color w:val="808080"/>
          <w:sz w:val="22"/>
        </w:rPr>
        <w:t>def softmax(a):</w:t>
      </w:r>
    </w:p>
    <w:bookmarkEnd w:id="217"/>
    <w:bookmarkStart w:name="u5ac8f655" w:id="21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exp_a = np.exp(a)</w:t>
      </w:r>
    </w:p>
    <w:bookmarkEnd w:id="218"/>
    <w:bookmarkStart w:name="u256aaaf6" w:id="21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sum_exp_a = np.sum(exp_a)</w:t>
      </w:r>
    </w:p>
    <w:bookmarkEnd w:id="219"/>
    <w:bookmarkStart w:name="u0d9acfd9" w:id="22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y = exp_a / sum_exp_a </w:t>
      </w:r>
    </w:p>
    <w:bookmarkEnd w:id="220"/>
    <w:bookmarkStart w:name="u3af0afea" w:id="22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 #输出如array([ 9.99954600e-01,4.53978686e-05,2.06106005e-09])</w:t>
      </w:r>
    </w:p>
    <w:bookmarkEnd w:id="221"/>
    <w:bookmarkStart w:name="u299c39d8" w:id="22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y</w:t>
      </w:r>
    </w:p>
    <w:bookmarkEnd w:id="222"/>
    <w:bookmarkStart w:name="u1b84430d" w:id="223"/>
    <w:p>
      <w:pPr>
        <w:numPr>
          <w:ilvl w:val="0"/>
          <w:numId w:val="3"/>
        </w:numPr>
        <w:spacing w:after="50" w:line="360" w:lineRule="auto" w:beforeLines="100"/>
        <w:ind w:left="360"/>
        <w:jc w:val="left"/>
      </w:pPr>
      <w:r>
        <w:rPr>
          <w:rFonts w:ascii="宋体" w:hAnsi="Times New Roman" w:eastAsia="宋体"/>
          <w:b w:val="false"/>
          <w:i w:val="false"/>
          <w:color w:val="117cee"/>
          <w:sz w:val="22"/>
        </w:rPr>
        <w:t>softmax 缺陷：</w:t>
      </w:r>
    </w:p>
    <w:bookmarkEnd w:id="223"/>
    <w:bookmarkStart w:name="ufb54e9f1" w:id="224"/>
    <w:p>
      <w:pPr>
        <w:spacing w:after="50" w:line="360" w:lineRule="auto" w:beforeLines="100"/>
        <w:ind w:left="0"/>
        <w:jc w:val="left"/>
      </w:pPr>
      <w:r>
        <w:rPr>
          <w:rFonts w:ascii="宋体" w:hAnsi="Times New Roman" w:eastAsia="宋体"/>
          <w:b w:val="false"/>
          <w:i w:val="false"/>
          <w:color w:val="000000"/>
          <w:sz w:val="22"/>
        </w:rPr>
        <w:t>实现中要进行指数函数的运算，容易溢出，可以先减去输入信号中的最大值</w:t>
      </w:r>
    </w:p>
    <w:bookmarkEnd w:id="224"/>
    <w:p>
      <w:pPr>
        <w:pBdr>
          <w:left w:val="single" w:color="b0b0b0" w:sz="16" w:space="38"/>
        </w:pBdr>
        <w:spacing w:after="50" w:line="360" w:lineRule="auto" w:beforeLines="100"/>
        <w:ind w:left="0"/>
        <w:jc w:val="left"/>
      </w:pPr>
      <w:bookmarkStart w:name="u037c6527" w:id="225"/>
      <w:r>
        <w:rPr>
          <w:rFonts w:ascii="宋体" w:hAnsi="Times New Roman" w:eastAsia="宋体"/>
          <w:b w:val="false"/>
          <w:i w:val="false"/>
          <w:color w:val="808080"/>
          <w:sz w:val="22"/>
        </w:rPr>
        <w:t>def softmax(a):</w:t>
      </w:r>
    </w:p>
    <w:bookmarkEnd w:id="225"/>
    <w:bookmarkStart w:name="uef9b5627" w:id="22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 = np.max(a)</w:t>
      </w:r>
    </w:p>
    <w:bookmarkEnd w:id="226"/>
    <w:bookmarkStart w:name="uc216f95c" w:id="22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exp_a = np.exp(a - c) # 溢出对策</w:t>
      </w:r>
    </w:p>
    <w:bookmarkEnd w:id="227"/>
    <w:bookmarkStart w:name="u90f78641" w:id="22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sum_exp_a = np.sum(exp_a)</w:t>
      </w:r>
    </w:p>
    <w:bookmarkEnd w:id="228"/>
    <w:bookmarkStart w:name="u0b4ca246" w:id="22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exp_a / sum_exp_a</w:t>
      </w:r>
    </w:p>
    <w:bookmarkEnd w:id="229"/>
    <w:bookmarkStart w:name="u82c67299" w:id="23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y</w:t>
      </w:r>
    </w:p>
    <w:bookmarkEnd w:id="230"/>
    <w:bookmarkStart w:name="u3ff97b9a" w:id="231"/>
    <w:p>
      <w:pPr>
        <w:numPr>
          <w:ilvl w:val="0"/>
          <w:numId w:val="4"/>
        </w:numPr>
        <w:spacing w:after="50" w:line="360" w:lineRule="auto" w:beforeLines="100"/>
        <w:ind w:left="360"/>
        <w:jc w:val="left"/>
      </w:pPr>
      <w:r>
        <w:rPr>
          <w:rFonts w:ascii="宋体" w:hAnsi="Times New Roman" w:eastAsia="宋体"/>
          <w:b w:val="false"/>
          <w:i w:val="false"/>
          <w:color w:val="117cee"/>
          <w:sz w:val="22"/>
        </w:rPr>
        <w:t>softmax 特征</w:t>
      </w:r>
    </w:p>
    <w:bookmarkEnd w:id="231"/>
    <w:bookmarkStart w:name="u825c9bef" w:id="232"/>
    <w:p>
      <w:pPr>
        <w:numPr>
          <w:ilvl w:val="0"/>
          <w:numId w:val="5"/>
        </w:numPr>
        <w:spacing w:after="50" w:line="360" w:lineRule="auto" w:beforeLines="100"/>
        <w:ind w:left="360"/>
        <w:jc w:val="left"/>
      </w:pPr>
      <w:r>
        <w:rPr>
          <w:rFonts w:ascii="宋体" w:hAnsi="Times New Roman" w:eastAsia="宋体"/>
          <w:b w:val="false"/>
          <w:i w:val="false"/>
          <w:color w:val="000000"/>
          <w:sz w:val="22"/>
        </w:rPr>
        <w:t>输出是0.0到1.0之间的实数</w:t>
      </w:r>
    </w:p>
    <w:bookmarkEnd w:id="232"/>
    <w:bookmarkStart w:name="uab30740f" w:id="233"/>
    <w:p>
      <w:pPr>
        <w:numPr>
          <w:ilvl w:val="0"/>
          <w:numId w:val="5"/>
        </w:numPr>
        <w:spacing w:after="50" w:line="360" w:lineRule="auto" w:beforeLines="100"/>
        <w:ind w:left="360"/>
        <w:jc w:val="left"/>
      </w:pPr>
      <w:r>
        <w:rPr>
          <w:rFonts w:ascii="宋体" w:hAnsi="Times New Roman" w:eastAsia="宋体"/>
          <w:b w:val="false"/>
          <w:i w:val="false"/>
          <w:color w:val="000000"/>
          <w:sz w:val="22"/>
        </w:rPr>
        <w:t>输出值的总和是1</w:t>
      </w:r>
    </w:p>
    <w:bookmarkEnd w:id="233"/>
    <w:bookmarkStart w:name="u4fdf7e2d" w:id="234"/>
    <w:p>
      <w:pPr>
        <w:numPr>
          <w:ilvl w:val="0"/>
          <w:numId w:val="5"/>
        </w:numPr>
        <w:spacing w:after="50" w:line="360" w:lineRule="auto" w:beforeLines="100"/>
        <w:ind w:left="360"/>
        <w:jc w:val="left"/>
      </w:pPr>
      <w:r>
        <w:rPr>
          <w:rFonts w:ascii="宋体" w:hAnsi="Times New Roman" w:eastAsia="宋体"/>
          <w:b w:val="false"/>
          <w:i w:val="false"/>
          <w:color w:val="000000"/>
          <w:sz w:val="22"/>
        </w:rPr>
        <w:t>通过使用softmax函数，我们可以用概率的（统计的）方法处理问题，即将各类别结果看作对应概率</w:t>
      </w:r>
    </w:p>
    <w:bookmarkEnd w:id="234"/>
    <w:bookmarkStart w:name="ud0f24c38" w:id="235"/>
    <w:p>
      <w:pPr>
        <w:numPr>
          <w:ilvl w:val="0"/>
          <w:numId w:val="5"/>
        </w:numPr>
        <w:spacing w:after="50" w:line="360" w:lineRule="auto" w:beforeLines="100"/>
        <w:ind w:left="360"/>
        <w:jc w:val="left"/>
      </w:pPr>
      <w:r>
        <w:rPr>
          <w:rFonts w:ascii="宋体" w:hAnsi="Times New Roman" w:eastAsia="宋体"/>
          <w:b w:val="false"/>
          <w:i w:val="false"/>
          <w:color w:val="000000"/>
          <w:sz w:val="22"/>
        </w:rPr>
        <w:t>各个元素之间的大小关系不会改变，递增函数</w:t>
      </w:r>
    </w:p>
    <w:bookmarkEnd w:id="235"/>
    <w:bookmarkStart w:name="u811eb359" w:id="236"/>
    <w:p>
      <w:pPr>
        <w:numPr>
          <w:ilvl w:val="0"/>
          <w:numId w:val="5"/>
        </w:numPr>
        <w:spacing w:after="50" w:line="360" w:lineRule="auto" w:beforeLines="100"/>
        <w:ind w:left="360"/>
        <w:jc w:val="left"/>
      </w:pPr>
      <w:r>
        <w:rPr>
          <w:rFonts w:ascii="宋体" w:hAnsi="Times New Roman" w:eastAsia="宋体"/>
          <w:b w:val="false"/>
          <w:i w:val="false"/>
          <w:color w:val="000000"/>
          <w:sz w:val="22"/>
        </w:rPr>
        <w:t>神经网络在进行分类时只取输出最大值，输出层的softmax函数作用后大小不变，可以省略</w:t>
      </w:r>
    </w:p>
    <w:bookmarkEnd w:id="236"/>
    <w:bookmarkStart w:name="uYsX3" w:id="237"/>
    <w:p>
      <w:pPr>
        <w:pStyle w:val="Heading4"/>
        <w:spacing w:after="50" w:line="360" w:lineRule="auto" w:beforeLines="100"/>
        <w:ind w:left="0"/>
        <w:jc w:val="left"/>
      </w:pPr>
      <w:r>
        <w:rPr>
          <w:rFonts w:ascii="宋体" w:hAnsi="Times New Roman" w:eastAsia="宋体"/>
        </w:rPr>
        <w:t>3.5.4 输出层的神经元数量</w:t>
      </w:r>
    </w:p>
    <w:bookmarkEnd w:id="237"/>
    <w:bookmarkStart w:name="u1f4a0648" w:id="238"/>
    <w:p>
      <w:pPr>
        <w:spacing w:after="50" w:line="360" w:lineRule="auto" w:beforeLines="100"/>
        <w:ind w:left="0"/>
        <w:jc w:val="left"/>
      </w:pPr>
      <w:r>
        <w:rPr>
          <w:rFonts w:ascii="宋体" w:hAnsi="Times New Roman" w:eastAsia="宋体"/>
          <w:b w:val="false"/>
          <w:i w:val="false"/>
          <w:color w:val="000000"/>
          <w:sz w:val="22"/>
        </w:rPr>
        <w:t>输出层的神经元数量需要根据待解决的问题来决定。</w:t>
      </w:r>
    </w:p>
    <w:bookmarkEnd w:id="238"/>
    <w:bookmarkStart w:name="u6d920ae3" w:id="239"/>
    <w:p>
      <w:pPr>
        <w:spacing w:after="50" w:line="360" w:lineRule="auto" w:beforeLines="100"/>
        <w:ind w:left="0"/>
        <w:jc w:val="left"/>
      </w:pPr>
      <w:r>
        <w:rPr>
          <w:rFonts w:ascii="宋体" w:hAnsi="Times New Roman" w:eastAsia="宋体"/>
          <w:b w:val="false"/>
          <w:i w:val="false"/>
          <w:color w:val="000000"/>
          <w:sz w:val="22"/>
        </w:rPr>
        <w:t>对于分类问题，输出层的神经元数量一般设定为</w:t>
      </w:r>
      <w:r>
        <w:rPr>
          <w:rFonts w:ascii="宋体" w:hAnsi="Times New Roman" w:eastAsia="宋体"/>
          <w:b w:val="false"/>
          <w:i w:val="false"/>
          <w:color w:val="117cee"/>
          <w:sz w:val="22"/>
        </w:rPr>
        <w:t>类别的数量</w:t>
      </w:r>
      <w:r>
        <w:rPr>
          <w:rFonts w:ascii="宋体" w:hAnsi="Times New Roman" w:eastAsia="宋体"/>
          <w:b w:val="false"/>
          <w:i w:val="false"/>
          <w:color w:val="000000"/>
          <w:sz w:val="22"/>
        </w:rPr>
        <w:t>。10分类问题就可以设为10个</w:t>
      </w:r>
    </w:p>
    <w:bookmarkEnd w:id="239"/>
    <w:bookmarkStart w:name="eiLCW" w:id="240"/>
    <w:p>
      <w:pPr>
        <w:pStyle w:val="Heading2"/>
        <w:spacing w:after="50" w:line="360" w:lineRule="auto" w:beforeLines="100"/>
        <w:ind w:left="0"/>
        <w:jc w:val="left"/>
      </w:pPr>
      <w:r>
        <w:rPr>
          <w:rFonts w:ascii="宋体" w:hAnsi="Times New Roman" w:eastAsia="宋体"/>
        </w:rPr>
        <w:t>3.6 手写数字识别</w:t>
      </w:r>
    </w:p>
    <w:bookmarkEnd w:id="240"/>
    <w:bookmarkStart w:name="u716478d6" w:id="241"/>
    <w:p>
      <w:pPr>
        <w:spacing w:after="50" w:line="360" w:lineRule="auto" w:beforeLines="100"/>
        <w:ind w:left="0"/>
        <w:jc w:val="left"/>
      </w:pPr>
      <w:r>
        <w:rPr>
          <w:rFonts w:ascii="宋体" w:hAnsi="Times New Roman" w:eastAsia="宋体"/>
          <w:b w:val="false"/>
          <w:i w:val="false"/>
          <w:color w:val="000000"/>
          <w:sz w:val="22"/>
        </w:rPr>
        <w:t>求解机器学习问题的步骤可以分为“学习”模型对未知的数据进行推理（分类）和“</w:t>
      </w:r>
      <w:r>
        <w:rPr>
          <w:rFonts w:ascii="宋体" w:hAnsi="Times New Roman" w:eastAsia="宋体"/>
          <w:b w:val="false"/>
          <w:i w:val="false"/>
          <w:color w:val="117cee"/>
          <w:sz w:val="22"/>
        </w:rPr>
        <w:t>推理</w:t>
      </w:r>
      <w:r>
        <w:rPr>
          <w:rFonts w:ascii="宋体" w:hAnsi="Times New Roman" w:eastAsia="宋体"/>
          <w:b w:val="false"/>
          <w:i w:val="false"/>
          <w:color w:val="000000"/>
          <w:sz w:val="22"/>
        </w:rPr>
        <w:t>”两个阶段。首先，在学习阶段进行模型的学习，然后，在推理阶段，用学到的模型对未知的数据进行推理（</w:t>
      </w:r>
      <w:r>
        <w:rPr>
          <w:rFonts w:ascii="宋体" w:hAnsi="Times New Roman" w:eastAsia="宋体"/>
          <w:b w:val="false"/>
          <w:i w:val="false"/>
          <w:color w:val="117cee"/>
          <w:sz w:val="22"/>
        </w:rPr>
        <w:t>分类</w:t>
      </w:r>
      <w:r>
        <w:rPr>
          <w:rFonts w:ascii="宋体" w:hAnsi="Times New Roman" w:eastAsia="宋体"/>
          <w:b w:val="false"/>
          <w:i w:val="false"/>
          <w:color w:val="000000"/>
          <w:sz w:val="22"/>
        </w:rPr>
        <w:t>），推理处理也称为神经网络的</w:t>
      </w:r>
      <w:r>
        <w:rPr>
          <w:rFonts w:ascii="宋体" w:hAnsi="Times New Roman" w:eastAsia="宋体"/>
          <w:b w:val="false"/>
          <w:i w:val="false"/>
          <w:color w:val="117cee"/>
          <w:sz w:val="22"/>
        </w:rPr>
        <w:t>前向传播</w:t>
      </w:r>
      <w:r>
        <w:rPr>
          <w:rFonts w:ascii="宋体" w:hAnsi="Times New Roman" w:eastAsia="宋体"/>
          <w:b w:val="false"/>
          <w:i w:val="false"/>
          <w:color w:val="000000"/>
          <w:sz w:val="22"/>
        </w:rPr>
        <w:t>（forward propagation）。</w:t>
      </w:r>
    </w:p>
    <w:bookmarkEnd w:id="241"/>
    <w:bookmarkStart w:name="EJT0k" w:id="242"/>
    <w:p>
      <w:pPr>
        <w:pStyle w:val="Heading4"/>
        <w:spacing w:after="50" w:line="360" w:lineRule="auto" w:beforeLines="100"/>
        <w:ind w:left="0"/>
        <w:jc w:val="left"/>
      </w:pPr>
      <w:r>
        <w:rPr>
          <w:rFonts w:ascii="宋体" w:hAnsi="Times New Roman" w:eastAsia="宋体"/>
        </w:rPr>
        <w:t>3.6.1 MNIST数据集</w:t>
      </w:r>
    </w:p>
    <w:bookmarkEnd w:id="242"/>
    <w:bookmarkStart w:name="u685b086c" w:id="243"/>
    <w:p>
      <w:pPr>
        <w:spacing w:after="50" w:line="360" w:lineRule="auto" w:beforeLines="100"/>
        <w:ind w:left="0"/>
        <w:jc w:val="left"/>
      </w:pPr>
      <w:r>
        <w:rPr>
          <w:rFonts w:ascii="宋体" w:hAnsi="Times New Roman" w:eastAsia="宋体"/>
          <w:b w:val="false"/>
          <w:i w:val="false"/>
          <w:color w:val="000000"/>
          <w:sz w:val="22"/>
        </w:rPr>
        <w:t>MNIST手写数字图像集是由0到9的数字图像构成的，MNIST数据集的一般使用方法是，先用训练图像进行学习，再用学习到的模型度量能在多大程度上对测试图像进行正确的分类。</w:t>
      </w:r>
    </w:p>
    <w:bookmarkEnd w:id="243"/>
    <w:bookmarkStart w:name="u9869b4ad" w:id="244"/>
    <w:p>
      <w:pPr>
        <w:spacing w:after="50" w:line="360" w:lineRule="auto" w:beforeLines="100"/>
        <w:ind w:left="0"/>
        <w:jc w:val="left"/>
      </w:pPr>
      <w:r>
        <w:rPr>
          <w:rFonts w:ascii="宋体" w:hAnsi="Times New Roman" w:eastAsia="宋体"/>
          <w:b w:val="false"/>
          <w:i w:val="false"/>
          <w:color w:val="000000"/>
          <w:sz w:val="22"/>
        </w:rPr>
        <w:t>MNIST的图像数据是28像素 × 28像素的灰度图像（1通道），各个像素的取值在0到255之间。每个图像数据都相应地标有“7”“2”“1”等标签。</w:t>
      </w:r>
    </w:p>
    <w:bookmarkEnd w:id="244"/>
    <w:bookmarkStart w:name="u8546c565" w:id="245"/>
    <w:bookmarkEnd w:id="245"/>
    <w:bookmarkStart w:name="u7a7d50b5" w:id="246"/>
    <w:p>
      <w:pPr>
        <w:spacing w:after="50" w:line="360" w:lineRule="auto" w:beforeLines="100"/>
        <w:ind w:left="0"/>
        <w:jc w:val="left"/>
      </w:pPr>
      <w:r>
        <w:rPr>
          <w:rFonts w:ascii="宋体" w:hAnsi="Times New Roman" w:eastAsia="宋体"/>
          <w:b w:val="false"/>
          <w:i w:val="false"/>
          <w:color w:val="000000"/>
          <w:sz w:val="22"/>
        </w:rPr>
        <w:t>Python有pickle这个便利的功能。这个功能可以将程序运行中的对象保存为文件。如果加载保存过的pickle文件，可以立刻复原之前程序运行中的对象。</w:t>
      </w:r>
    </w:p>
    <w:bookmarkEnd w:id="246"/>
    <w:bookmarkStart w:name="u3eadec1f" w:id="247"/>
    <w:p>
      <w:pPr>
        <w:spacing w:after="50" w:line="360" w:lineRule="auto" w:beforeLines="100"/>
        <w:ind w:left="0"/>
        <w:jc w:val="left"/>
      </w:pPr>
      <w:r>
        <w:rPr>
          <w:rFonts w:ascii="宋体" w:hAnsi="Times New Roman" w:eastAsia="宋体"/>
          <w:b w:val="false"/>
          <w:i w:val="false"/>
          <w:color w:val="000000"/>
          <w:sz w:val="22"/>
        </w:rPr>
        <w:t>将数据整体的分布形状均匀化的方法，即数据白化（whitening）</w:t>
      </w:r>
    </w:p>
    <w:bookmarkEnd w:id="247"/>
    <w:bookmarkStart w:name="uae4b90c2" w:id="248"/>
    <w:p>
      <w:pPr>
        <w:spacing w:after="50" w:line="360" w:lineRule="auto" w:beforeLines="100"/>
        <w:ind w:left="0"/>
        <w:jc w:val="left"/>
      </w:pPr>
      <w:r>
        <w:rPr>
          <w:rFonts w:ascii="宋体" w:hAnsi="Times New Roman" w:eastAsia="宋体"/>
          <w:b w:val="false"/>
          <w:i w:val="false"/>
          <w:color w:val="000000"/>
          <w:sz w:val="22"/>
        </w:rPr>
        <w:t>把数据限定到某个范围内的处理称为正规化（normalization）</w:t>
      </w:r>
    </w:p>
    <w:bookmarkEnd w:id="248"/>
    <w:bookmarkStart w:name="uccbfbe75" w:id="249"/>
    <w:p>
      <w:pPr>
        <w:spacing w:after="50" w:line="360" w:lineRule="auto" w:beforeLines="100"/>
        <w:ind w:left="0"/>
        <w:jc w:val="left"/>
      </w:pPr>
      <w:r>
        <w:rPr>
          <w:rFonts w:ascii="宋体" w:hAnsi="Times New Roman" w:eastAsia="宋体"/>
          <w:b w:val="false"/>
          <w:i w:val="false"/>
          <w:color w:val="000000"/>
          <w:sz w:val="22"/>
        </w:rPr>
        <w:t>对神经网络的输入数据进行某种既定的转换称为预处理（pre-processing）</w:t>
      </w:r>
    </w:p>
    <w:bookmarkEnd w:id="249"/>
    <w:bookmarkStart w:name="Kvcej" w:id="250"/>
    <w:p>
      <w:pPr>
        <w:pStyle w:val="Heading4"/>
        <w:spacing w:after="50" w:line="360" w:lineRule="auto" w:beforeLines="100"/>
        <w:ind w:left="0"/>
        <w:jc w:val="left"/>
      </w:pPr>
      <w:r>
        <w:rPr>
          <w:rFonts w:ascii="宋体" w:hAnsi="Times New Roman" w:eastAsia="宋体"/>
        </w:rPr>
        <w:t>3.6.3 批处理</w:t>
      </w:r>
    </w:p>
    <w:bookmarkEnd w:id="250"/>
    <w:bookmarkStart w:name="u9486df61" w:id="251"/>
    <w:p>
      <w:pPr>
        <w:spacing w:after="50" w:line="360" w:lineRule="auto" w:beforeLines="100"/>
        <w:ind w:left="0"/>
        <w:jc w:val="left"/>
      </w:pPr>
      <w:bookmarkStart w:name="uf711738d" w:id="252"/>
      <w:r>
        <w:rPr>
          <w:rFonts w:eastAsia="宋体" w:ascii="宋体"/>
        </w:rPr>
        <w:drawing>
          <wp:inline distT="0" distB="0" distL="0" distR="0">
            <wp:extent cx="3522133" cy="7629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3522133" cy="762996"/>
                    </a:xfrm>
                    <a:prstGeom prst="rect">
                      <a:avLst/>
                    </a:prstGeom>
                  </pic:spPr>
                </pic:pic>
              </a:graphicData>
            </a:graphic>
          </wp:inline>
        </w:drawing>
      </w:r>
      <w:bookmarkEnd w:id="252"/>
      <w:r>
        <w:rPr>
          <w:rFonts w:ascii="宋体" w:hAnsi="Times New Roman" w:eastAsia="宋体"/>
          <w:b w:val="false"/>
          <w:i w:val="false"/>
          <w:color w:val="000000"/>
          <w:sz w:val="22"/>
        </w:rPr>
        <w:t>数组形状变化</w:t>
      </w:r>
    </w:p>
    <w:bookmarkEnd w:id="251"/>
    <w:bookmarkStart w:name="u0394e9d0" w:id="253"/>
    <w:p>
      <w:pPr>
        <w:spacing w:after="50" w:line="360" w:lineRule="auto" w:beforeLines="100"/>
        <w:ind w:left="0"/>
        <w:jc w:val="left"/>
      </w:pPr>
      <w:r>
        <w:rPr>
          <w:rFonts w:ascii="宋体" w:hAnsi="Times New Roman" w:eastAsia="宋体"/>
          <w:b w:val="false"/>
          <w:i w:val="false"/>
          <w:color w:val="000000"/>
          <w:sz w:val="22"/>
        </w:rPr>
        <w:t>predict()函数一次性打包处理100张图像，x的形状改为100 × 784</w:t>
      </w:r>
    </w:p>
    <w:bookmarkEnd w:id="253"/>
    <w:bookmarkStart w:name="u6b20fab0" w:id="254"/>
    <w:p>
      <w:pPr>
        <w:spacing w:after="50" w:line="360" w:lineRule="auto" w:beforeLines="100"/>
        <w:ind w:left="0"/>
        <w:jc w:val="left"/>
      </w:pPr>
      <w:bookmarkStart w:name="u4d5749d7" w:id="255"/>
      <w:r>
        <w:rPr>
          <w:rFonts w:eastAsia="宋体" w:ascii="宋体"/>
        </w:rPr>
        <w:drawing>
          <wp:inline distT="0" distB="0" distL="0" distR="0">
            <wp:extent cx="3759200" cy="7040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3759200" cy="704072"/>
                    </a:xfrm>
                    <a:prstGeom prst="rect">
                      <a:avLst/>
                    </a:prstGeom>
                  </pic:spPr>
                </pic:pic>
              </a:graphicData>
            </a:graphic>
          </wp:inline>
        </w:drawing>
      </w:r>
      <w:bookmarkEnd w:id="255"/>
    </w:p>
    <w:bookmarkEnd w:id="254"/>
    <w:bookmarkStart w:name="u88fd7747" w:id="256"/>
    <w:p>
      <w:pPr>
        <w:spacing w:after="50" w:line="360" w:lineRule="auto" w:beforeLines="100"/>
        <w:ind w:left="0"/>
        <w:jc w:val="left"/>
      </w:pPr>
      <w:r>
        <w:rPr>
          <w:rFonts w:ascii="宋体" w:hAnsi="Times New Roman" w:eastAsia="宋体"/>
          <w:b w:val="false"/>
          <w:i w:val="false"/>
          <w:color w:val="000000"/>
          <w:sz w:val="22"/>
        </w:rPr>
        <w:t>输入数据的形状为100 × 784，输出数据的形状为100 × 10，输入的100张图像的结果被一次性输出了。</w:t>
      </w:r>
    </w:p>
    <w:bookmarkEnd w:id="256"/>
    <w:bookmarkStart w:name="u3c845192" w:id="257"/>
    <w:p>
      <w:pPr>
        <w:spacing w:after="50" w:line="360" w:lineRule="auto" w:beforeLines="100"/>
        <w:ind w:left="0"/>
        <w:jc w:val="left"/>
      </w:pPr>
      <w:r>
        <w:rPr>
          <w:rFonts w:ascii="宋体" w:hAnsi="Times New Roman" w:eastAsia="宋体"/>
          <w:b w:val="false"/>
          <w:i w:val="false"/>
          <w:color w:val="000000"/>
          <w:sz w:val="22"/>
        </w:rPr>
        <w:t>打包式的输入数据称为</w:t>
      </w:r>
      <w:r>
        <w:rPr>
          <w:rFonts w:ascii="宋体" w:hAnsi="Times New Roman" w:eastAsia="宋体"/>
          <w:b w:val="false"/>
          <w:i w:val="false"/>
          <w:color w:val="df2a3f"/>
          <w:sz w:val="22"/>
        </w:rPr>
        <w:t>批</w:t>
      </w:r>
      <w:r>
        <w:rPr>
          <w:rFonts w:ascii="宋体" w:hAnsi="Times New Roman" w:eastAsia="宋体"/>
          <w:b w:val="false"/>
          <w:i w:val="false"/>
          <w:color w:val="000000"/>
          <w:sz w:val="22"/>
        </w:rPr>
        <w:t>（batch），批处理一次性计算大型数组要比分开逐步计算各个小型数组</w:t>
      </w:r>
      <w:r>
        <w:rPr>
          <w:rFonts w:ascii="宋体" w:hAnsi="Times New Roman" w:eastAsia="宋体"/>
          <w:b w:val="false"/>
          <w:i w:val="false"/>
          <w:color w:val="df2a3f"/>
          <w:sz w:val="22"/>
        </w:rPr>
        <w:t>速度更快</w:t>
      </w:r>
      <w:r>
        <w:rPr>
          <w:rFonts w:ascii="宋体" w:hAnsi="Times New Roman" w:eastAsia="宋体"/>
          <w:b w:val="false"/>
          <w:i w:val="false"/>
          <w:color w:val="000000"/>
          <w:sz w:val="22"/>
        </w:rPr>
        <w:t>。</w:t>
      </w:r>
    </w:p>
    <w:bookmarkEnd w:id="257"/>
    <w:p>
      <w:pPr>
        <w:pBdr>
          <w:left w:val="single" w:color="b0b0b0" w:sz="16" w:space="38"/>
        </w:pBdr>
        <w:spacing w:after="50" w:line="360" w:lineRule="auto" w:beforeLines="100"/>
        <w:ind w:left="0"/>
        <w:jc w:val="left"/>
      </w:pPr>
      <w:bookmarkStart w:name="u6c110e29" w:id="258"/>
      <w:r>
        <w:rPr>
          <w:rFonts w:ascii="宋体" w:hAnsi="Times New Roman" w:eastAsia="宋体"/>
          <w:b w:val="false"/>
          <w:i w:val="false"/>
          <w:color w:val="808080"/>
          <w:sz w:val="22"/>
        </w:rPr>
        <w:t>x, t = get_data()</w:t>
      </w:r>
    </w:p>
    <w:bookmarkEnd w:id="258"/>
    <w:bookmarkStart w:name="uffab5273" w:id="25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network = init_network()</w:t>
      </w:r>
    </w:p>
    <w:bookmarkEnd w:id="259"/>
    <w:bookmarkStart w:name="u35282a81" w:id="26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batch_size = 100 # 批数量</w:t>
      </w:r>
    </w:p>
    <w:bookmarkEnd w:id="260"/>
    <w:bookmarkStart w:name="u8f29f5cf" w:id="26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accuracy_cnt = 0</w:t>
      </w:r>
    </w:p>
    <w:bookmarkEnd w:id="261"/>
    <w:bookmarkStart w:name="ua9802fa9" w:id="26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for i in range(0, len(x), batch_size):</w:t>
      </w:r>
    </w:p>
    <w:bookmarkEnd w:id="262"/>
    <w:bookmarkStart w:name="ue7b5acfa" w:id="26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x_batch = x[i:i+batch_size]</w:t>
      </w:r>
    </w:p>
    <w:bookmarkEnd w:id="263"/>
    <w:bookmarkStart w:name="u0282efd4" w:id="26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y_batch = predict(network, x_batch)</w:t>
      </w:r>
    </w:p>
    <w:bookmarkEnd w:id="264"/>
    <w:bookmarkStart w:name="ufe01bfae" w:id="26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#argmax()获取值最大的元素的索引，axis=1表示沿着第1维方向找</w:t>
      </w:r>
    </w:p>
    <w:bookmarkEnd w:id="265"/>
    <w:bookmarkStart w:name="uedea32ca" w:id="26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p = np.argmax(y_batch, axis=1) </w:t>
      </w:r>
    </w:p>
    <w:bookmarkEnd w:id="266"/>
    <w:bookmarkStart w:name="u8e391452" w:id="26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accuracy_cnt += np.sum(p == t[i:i+batch_size])</w:t>
      </w:r>
    </w:p>
    <w:bookmarkEnd w:id="267"/>
    <w:bookmarkStart w:name="u6479de8a" w:id="26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print("Accuracy:" + str(float(accuracy_cnt) / len(x)))</w:t>
      </w:r>
    </w:p>
    <w:bookmarkEnd w:id="268"/>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