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删除链表的倒数第n个节点（双指针）</w:t>
      </w:r>
    </w:p>
    <w:p>
      <w:pPr>
        <w:spacing w:after="50" w:line="360" w:lineRule="auto" w:beforeLines="100"/>
        <w:ind w:left="0"/>
        <w:jc w:val="left"/>
      </w:pPr>
      <w:bookmarkStart w:name="udf2acb0c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https://leetcode.cn/problems/remove-nth-node-from-end-of-list/</w:t>
        </w:r>
      </w:hyperlink>
    </w:p>
    <w:bookmarkEnd w:id="0"/>
    <w:bookmarkStart w:name="u64fec062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给你一个链表，删除链表的倒数第 n 个结点，并且返回链表的头结点。</w:t>
      </w:r>
    </w:p>
    <w:bookmarkEnd w:id="1"/>
    <w:bookmarkStart w:name="u43839c22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进阶：你能尝试使用一趟扫描实现吗？</w:t>
      </w:r>
    </w:p>
    <w:bookmarkEnd w:id="2"/>
    <w:bookmarkStart w:name="u1862ebd0" w:id="3"/>
    <w:p>
      <w:pPr>
        <w:spacing w:after="50" w:line="360" w:lineRule="auto" w:beforeLines="100"/>
        <w:ind w:left="0"/>
        <w:jc w:val="left"/>
      </w:pPr>
      <w:bookmarkStart w:name="ub130c586" w:id="4"/>
      <w:r>
        <w:rPr>
          <w:rFonts w:eastAsia="宋体" w:ascii="宋体"/>
        </w:rPr>
        <w:drawing>
          <wp:inline distT="0" distB="0" distL="0" distR="0">
            <wp:extent cx="5842000" cy="238625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76534" cy="284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fd3029b8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输入：head = [1,2,3,4,5], n = 2 输出：[1,2,3,5]</w:t>
      </w:r>
    </w:p>
    <w:bookmarkEnd w:id="5"/>
    <w:bookmarkStart w:name="u66fbd992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 2：</w:t>
      </w:r>
    </w:p>
    <w:bookmarkEnd w:id="6"/>
    <w:bookmarkStart w:name="uad8304dd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输入：head = [1], n = 1 输出：[]</w:t>
      </w:r>
    </w:p>
    <w:bookmarkEnd w:id="7"/>
    <w:bookmarkStart w:name="u20b129b0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 3：</w:t>
      </w:r>
    </w:p>
    <w:bookmarkEnd w:id="8"/>
    <w:bookmarkStart w:name="u62bda443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输入：head = [1,2], n = 1 输出：[1]</w:t>
      </w:r>
    </w:p>
    <w:bookmarkEnd w:id="9"/>
    <w:bookmarkStart w:name="u0788c20d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思路：双指针：fast比slow多走n+1步，fast走到链表末尾时，slow.next就是要删的节点</w:t>
      </w:r>
    </w:p>
    <w:bookmarkEnd w:id="10"/>
    <w:bookmarkStart w:name="sbHPp" w:id="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removeNthFromEnd(self, head: Optional[ListNode], n: int) -&gt; Optional[ListNode]:</w:t>
        <w:br/>
        <w:t xml:space="preserve">        xvnode=ListNode()</w:t>
        <w:br/>
        <w:t xml:space="preserve">        xvnode.next=head</w:t>
        <w:br/>
        <w:t xml:space="preserve">        slow=xvnode</w:t>
        <w:br/>
        <w:t xml:space="preserve">        fast=xvnode</w:t>
        <w:br/>
        <w:t/>
        <w:br/>
        <w:t xml:space="preserve">        for i in range(n+1):</w:t>
        <w:br/>
        <w:t xml:space="preserve">            fast=fast.next</w:t>
        <w:br/>
        <w:t/>
        <w:br/>
        <w:t xml:space="preserve">        while fast:</w:t>
        <w:br/>
        <w:t xml:space="preserve">            fast=fast.next</w:t>
        <w:br/>
        <w:t xml:space="preserve">            slow=slow.next</w:t>
        <w:br/>
        <w:t xml:space="preserve">        </w:t>
        <w:br/>
        <w:t xml:space="preserve">        slow.next=slow.next.next</w:t>
        <w:br/>
        <w:t/>
        <w:br/>
        <w:t xml:space="preserve">        return xvnode.next</w:t>
        <w:br/>
      </w:r>
    </w:p>
    <w:bookmarkEnd w:id="11"/>
    <w:bookmarkStart w:name="u7dfdea7b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注意：fast要先移动 n+1，这样fast为None时，slow1在要删除的节点的前一个。</w:t>
      </w:r>
    </w:p>
    <w:bookmarkEnd w:id="1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remove-nth-node-from-end-of-list/" TargetMode="External" Type="http://schemas.openxmlformats.org/officeDocument/2006/relationships/hyperlink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