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5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环形链表II</w:t>
      </w:r>
    </w:p>
    <w:p>
      <w:pPr>
        <w:spacing w:after="50" w:line="360" w:lineRule="auto" w:beforeLines="100"/>
        <w:ind w:left="0"/>
        <w:jc w:val="left"/>
      </w:pPr>
      <w:bookmarkStart w:name="udaf99fb2" w:id="0"/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https://leetcode.cn/problems/linked-list-cycle-ii/</w:t>
        </w:r>
      </w:hyperlink>
    </w:p>
    <w:bookmarkEnd w:id="0"/>
    <w:bookmarkStart w:name="u79983216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题意： 给定一个链表，返回链表开始入环的第一个节点。 如果链表无环，则返回 null。</w:t>
      </w:r>
    </w:p>
    <w:bookmarkEnd w:id="1"/>
    <w:bookmarkStart w:name="u929610bf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为了表示给定链表中的环，使用整数 pos 来表示链表尾连接到链表中的位置（索引从 0 开始）。 如果 pos 是 -1，则在该链表中没有环。</w:t>
      </w:r>
    </w:p>
    <w:bookmarkEnd w:id="2"/>
    <w:bookmarkStart w:name="uada42d44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说明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：不允许修改给定的链表。</w:t>
      </w:r>
    </w:p>
    <w:bookmarkEnd w:id="3"/>
    <w:bookmarkStart w:name="uebb10258" w:id="4"/>
    <w:p>
      <w:pPr>
        <w:spacing w:after="50" w:line="360" w:lineRule="auto" w:beforeLines="100"/>
        <w:ind w:left="0"/>
        <w:jc w:val="left"/>
      </w:pPr>
      <w:bookmarkStart w:name="u9842b1b3" w:id="5"/>
      <w:r>
        <w:rPr>
          <w:rFonts w:eastAsia="宋体" w:ascii="宋体"/>
        </w:rPr>
        <w:drawing>
          <wp:inline distT="0" distB="0" distL="0" distR="0">
            <wp:extent cx="3014133" cy="387868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4133" cy="387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bookmarkEnd w:id="4"/>
    <w:bookmarkStart w:name="ue280cc05" w:id="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解题：</w:t>
      </w:r>
    </w:p>
    <w:bookmarkEnd w:id="6"/>
    <w:bookmarkStart w:name="u1ba34380" w:id="7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判断链表是否环：</w:t>
      </w:r>
    </w:p>
    <w:bookmarkEnd w:id="7"/>
    <w:bookmarkStart w:name="u4bffda33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快慢指针，</w:t>
      </w:r>
    </w:p>
    <w:bookmarkEnd w:id="8"/>
    <w:bookmarkStart w:name="uf7d7c9fc" w:id="9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如果有环，如何找到这个环的入口</w:t>
      </w:r>
    </w:p>
    <w:bookmarkEnd w:id="9"/>
    <w:bookmarkStart w:name="u763640a7" w:id="10"/>
    <w:bookmarkEnd w:id="10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https://leetcode.cn/problems/linked-list-cycle-ii/" TargetMode="External" Type="http://schemas.openxmlformats.org/officeDocument/2006/relationships/hyperlink"/><Relationship Id="rId5" Target="media/document_image_rId5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