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两两交换链表中的节点</w:t>
      </w:r>
    </w:p>
    <w:p>
      <w:pPr>
        <w:spacing w:after="50" w:line="360" w:lineRule="auto" w:beforeLines="100"/>
        <w:ind w:left="0"/>
        <w:jc w:val="left"/>
      </w:pPr>
      <w:bookmarkStart w:name="u2850b3dd" w:id="0"/>
      <w:hyperlink r:id="rId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https://leetcode.cn/problems/swap-nodes-in-pairs/</w:t>
        </w:r>
      </w:hyperlink>
    </w:p>
    <w:bookmarkEnd w:id="0"/>
    <w:bookmarkStart w:name="u7af4230f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给定一个链表，两两交换其中相邻的节点，并返回交换后的链表。</w:t>
      </w:r>
    </w:p>
    <w:bookmarkEnd w:id="1"/>
    <w:bookmarkStart w:name="u3308d982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你不能只是单纯的改变节点内部的值，而是需要实际的进行节点交换。</w:t>
      </w:r>
    </w:p>
    <w:bookmarkEnd w:id="2"/>
    <w:bookmarkStart w:name="ua1fd3272" w:id="3"/>
    <w:p>
      <w:pPr>
        <w:spacing w:after="50" w:line="360" w:lineRule="auto" w:beforeLines="100"/>
        <w:ind w:left="0"/>
        <w:jc w:val="left"/>
      </w:pPr>
      <w:bookmarkStart w:name="udb5c516e" w:id="4"/>
      <w:r>
        <w:rPr>
          <w:rFonts w:eastAsia="宋体" w:ascii="宋体"/>
        </w:rPr>
        <w:drawing>
          <wp:inline distT="0" distB="0" distL="0" distR="0">
            <wp:extent cx="3606800" cy="432404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432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思路：虚拟头节点，两两循环</w:t>
      </w:r>
    </w:p>
    <w:bookmarkEnd w:id="3"/>
    <w:bookmarkStart w:name="u4651c0ba" w:id="5"/>
    <w:p>
      <w:pPr>
        <w:spacing w:after="50" w:line="360" w:lineRule="auto" w:beforeLines="100"/>
        <w:ind w:left="0"/>
        <w:jc w:val="left"/>
      </w:pPr>
      <w:bookmarkStart w:name="uc4d0f2c9" w:id="6"/>
      <w:r>
        <w:rPr>
          <w:rFonts w:eastAsia="宋体" w:ascii="宋体"/>
        </w:rPr>
        <w:drawing>
          <wp:inline distT="0" distB="0" distL="0" distR="0">
            <wp:extent cx="5317066" cy="166422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7066" cy="166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  <w:bookmarkStart w:name="u28b94c90" w:id="7"/>
      <w:r>
        <w:rPr>
          <w:rFonts w:eastAsia="宋体" w:ascii="宋体"/>
        </w:rPr>
        <w:drawing>
          <wp:inline distT="0" distB="0" distL="0" distR="0">
            <wp:extent cx="5841999" cy="50822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9334" cy="56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bookmarkEnd w:id="5"/>
    <w:bookmarkStart w:name="jZLoz" w:id="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class Solution:</w:t>
        <w:br/>
        <w:t xml:space="preserve">    def swapPairs(self, head: Optional[ListNode]) -&gt; Optional[ListNode]:</w:t>
        <w:br/>
        <w:t xml:space="preserve">        xvnode=ListNode()</w:t>
        <w:br/>
        <w:t xml:space="preserve">        xvnode.next=head</w:t>
        <w:br/>
        <w:t xml:space="preserve">        current=xvnode</w:t>
        <w:br/>
        <w:t xml:space="preserve">        while current.next and current.next.next:</w:t>
        <w:br/>
        <w:t xml:space="preserve">            temp1=current.next  #1</w:t>
        <w:br/>
        <w:t xml:space="preserve">            current.next=current.next.next   #0-&gt;2</w:t>
        <w:br/>
        <w:t xml:space="preserve">            current=current.next   #2</w:t>
        <w:br/>
        <w:t xml:space="preserve">            temp3=current.next #3</w:t>
        <w:br/>
        <w:t xml:space="preserve">            current.next=temp1  #2-&gt;1</w:t>
        <w:br/>
        <w:t xml:space="preserve">            current=current.next #1</w:t>
        <w:br/>
        <w:t xml:space="preserve">            current.next=temp3  #1-&gt;3</w:t>
        <w:br/>
        <w:t xml:space="preserve">        return xvnode.next</w:t>
        <w:br/>
      </w:r>
    </w:p>
    <w:bookmarkEnd w:id="8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https://leetcode.cn/problems/swap-nodes-in-pairs/" TargetMode="External" Type="http://schemas.openxmlformats.org/officeDocument/2006/relationships/hyperlink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