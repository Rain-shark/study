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反转链表（双指针）</w:t>
      </w:r>
    </w:p>
    <w:p>
      <w:pPr>
        <w:spacing w:after="50" w:line="360" w:lineRule="auto" w:beforeLines="100"/>
        <w:ind w:left="0"/>
        <w:jc w:val="left"/>
      </w:pPr>
      <w:bookmarkStart w:name="u7e0a9b36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https://leetcode.cn/problems/reverse-linked-list/</w:t>
        </w:r>
      </w:hyperlink>
    </w:p>
    <w:bookmarkEnd w:id="0"/>
    <w:bookmarkStart w:name="uab3e69d2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253a2026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题意：反转一个单链表。</w:t>
      </w:r>
    </w:p>
    <w:bookmarkEnd w:id="2"/>
    <w:bookmarkStart w:name="ue0340279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示例: 输入: 1-&gt;2-&gt;3-&gt;4-&gt;5-&gt;NULL 输出: 5-&gt;4-&gt;3-&gt;2-&gt;1-&gt;NULL</w:t>
      </w:r>
    </w:p>
    <w:bookmarkEnd w:id="3"/>
    <w:bookmarkStart w:name="u86a6b763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思路：改变next方向</w:t>
      </w:r>
    </w:p>
    <w:bookmarkEnd w:id="4"/>
    <w:bookmarkStart w:name="uacdd01c1" w:id="5"/>
    <w:p>
      <w:pPr>
        <w:spacing w:after="50" w:line="360" w:lineRule="auto" w:beforeLines="100"/>
        <w:ind w:left="0"/>
        <w:jc w:val="left"/>
      </w:pPr>
      <w:bookmarkStart w:name="ufcf5f63c" w:id="6"/>
      <w:r>
        <w:rPr>
          <w:rFonts w:eastAsia="宋体" w:ascii="宋体"/>
        </w:rPr>
        <w:drawing>
          <wp:inline distT="0" distB="0" distL="0" distR="0">
            <wp:extent cx="5435600" cy="21033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1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uaba262d1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双指针法：</w:t>
      </w:r>
      <w:r>
        <w:rPr>
          <w:rFonts w:ascii="宋体" w:hAnsi="Times New Roman" w:eastAsia="宋体"/>
          <w:b w:val="false"/>
          <w:i w:val="false"/>
          <w:color w:val="0f1115"/>
          <w:sz w:val="22"/>
        </w:rPr>
        <w:t>遍历原链表，每到一个节点就让它指向前一个节点</w:t>
      </w:r>
    </w:p>
    <w:bookmarkEnd w:id="7"/>
    <w:bookmarkStart w:name="u9a237088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2"/>
        </w:rPr>
        <w:t>pre从最后开始，所以定义为None，current记录节点，所以定义为head</w:t>
      </w:r>
    </w:p>
    <w:bookmarkEnd w:id="8"/>
    <w:bookmarkStart w:name="iPKAo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reverseList(self, head: Optional[ListNode]) -&gt; Optional[ListNode]:</w:t>
        <w:br/>
        <w:t xml:space="preserve">        pre=None</w:t>
        <w:br/>
        <w:t xml:space="preserve">        current=ListNode()</w:t>
        <w:br/>
        <w:t xml:space="preserve">        current=head</w:t>
        <w:br/>
        <w:t xml:space="preserve">        while current!=None:</w:t>
        <w:br/>
        <w:t xml:space="preserve">            temp=current.next</w:t>
        <w:br/>
        <w:t xml:space="preserve">            current.next=pre</w:t>
        <w:br/>
        <w:t xml:space="preserve">            pre=current</w:t>
        <w:br/>
        <w:t xml:space="preserve">            current=temp</w:t>
        <w:br/>
        <w:t xml:space="preserve">        return pre</w:t>
        <w:br/>
      </w:r>
    </w:p>
    <w:bookmarkEnd w:id="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reverse-linked-list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