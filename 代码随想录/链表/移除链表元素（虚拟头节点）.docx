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移除链表元素（虚拟头节点）</w:t>
      </w:r>
    </w:p>
    <w:p>
      <w:pPr>
        <w:spacing w:after="50" w:line="360" w:lineRule="auto" w:beforeLines="100"/>
        <w:ind w:left="0"/>
        <w:jc w:val="left"/>
      </w:pPr>
      <w:bookmarkStart w:name="uc197a09e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https://leetcode.cn/problems/remove-linked-list-elements/</w:t>
        </w:r>
      </w:hyperlink>
    </w:p>
    <w:bookmarkEnd w:id="0"/>
    <w:bookmarkStart w:name="ue345060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fa635c9e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题意：删除链表中等于给定值 val 的所有节点。</w:t>
      </w:r>
    </w:p>
    <w:bookmarkEnd w:id="2"/>
    <w:bookmarkStart w:name="ucf259f71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1： 输入：head = [1,2,6,3,4,5,6], val = 6 输出：[1,2,3,4,5]</w:t>
      </w:r>
    </w:p>
    <w:bookmarkEnd w:id="3"/>
    <w:bookmarkStart w:name="u59d6c8ea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2： 输入：head = [], val = 1 输出：[]</w:t>
      </w:r>
    </w:p>
    <w:bookmarkEnd w:id="4"/>
    <w:bookmarkStart w:name="u746f7f6a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3： 输入：head = [7,7,7,7], val = 7 输出：[]</w:t>
      </w:r>
    </w:p>
    <w:bookmarkEnd w:id="5"/>
    <w:bookmarkStart w:name="ue192aac7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解题：</w:t>
      </w:r>
    </w:p>
    <w:bookmarkEnd w:id="6"/>
    <w:bookmarkStart w:name="u3497ac99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暴力法：</w:t>
      </w:r>
    </w:p>
    <w:bookmarkEnd w:id="7"/>
    <w:bookmarkStart w:name="u1770247d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注意讨论头节点可能=val，</w:t>
      </w:r>
    </w:p>
    <w:bookmarkEnd w:id="8"/>
    <w:bookmarkStart w:name="ueeb9d613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第一个循环得到的可能是val不满足的正常节点或空节点，所以第二个循环也要判空</w:t>
      </w:r>
    </w:p>
    <w:bookmarkEnd w:id="9"/>
    <w:bookmarkStart w:name="IRyI9" w:id="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removeElements(self, head: Optional[ListNode], val: int) -&gt; Optional[ListNode]:</w:t>
        <w:br/>
        <w:t xml:space="preserve">        while head!=None and head.val==val:</w:t>
        <w:br/>
        <w:t xml:space="preserve">            head=head.next</w:t>
        <w:br/>
        <w:t xml:space="preserve">        current=head</w:t>
        <w:br/>
        <w:t xml:space="preserve">        while current!=None and current.next!=None:</w:t>
        <w:br/>
        <w:t xml:space="preserve">            if current.next.val==val:</w:t>
        <w:br/>
        <w:t xml:space="preserve">                current.next=current.next.next</w:t>
        <w:br/>
        <w:t xml:space="preserve">            else:</w:t>
        <w:br/>
        <w:t xml:space="preserve">                current=current.next</w:t>
        <w:br/>
        <w:t xml:space="preserve">        return head</w:t>
        <w:br/>
      </w:r>
    </w:p>
    <w:bookmarkEnd w:id="10"/>
    <w:bookmarkStart w:name="u73ebc855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在头节点前面加一个虚拟节点，循环就不用单独讨论头节点了</w:t>
      </w:r>
    </w:p>
    <w:bookmarkEnd w:id="11"/>
    <w:bookmarkStart w:name="ndRC1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removeElements(self, head: Optional[ListNode], val: int) -&gt; Optional[ListNode]:</w:t>
        <w:br/>
        <w:t xml:space="preserve">        xvnode=ListNode(next=head)</w:t>
        <w:br/>
        <w:t xml:space="preserve">        current=xvnode</w:t>
        <w:br/>
        <w:t xml:space="preserve">        while current.next:</w:t>
        <w:br/>
        <w:t xml:space="preserve">            if current.next.val == val:</w:t>
        <w:br/>
        <w:t xml:space="preserve">                current.next=current.next.next</w:t>
        <w:br/>
        <w:t xml:space="preserve">            else:</w:t>
        <w:br/>
        <w:t xml:space="preserve">                current=current.next</w:t>
        <w:br/>
        <w:t xml:space="preserve">        return xvnode.next</w:t>
        <w:br/>
      </w:r>
    </w:p>
    <w:bookmarkEnd w:id="12"/>
    <w:bookmarkStart w:name="u03285f92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xvnode=ListNode(next=head)，链表元素定义</w:t>
      </w:r>
    </w:p>
    <w:bookmarkEnd w:id="1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remove-linked-list-elements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