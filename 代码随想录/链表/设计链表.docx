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设计链表</w:t>
      </w:r>
    </w:p>
    <w:p>
      <w:pPr>
        <w:spacing w:after="50" w:line="360" w:lineRule="auto" w:beforeLines="100"/>
        <w:ind w:left="0"/>
        <w:jc w:val="left"/>
      </w:pPr>
      <w:bookmarkStart w:name="u9ad748e0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https://leetcode.cn/problems/design-linked-list/</w:t>
        </w:r>
      </w:hyperlink>
    </w:p>
    <w:bookmarkEnd w:id="0"/>
    <w:bookmarkStart w:name="u25b96459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题目描述：</w:t>
      </w:r>
    </w:p>
    <w:bookmarkEnd w:id="1"/>
    <w:bookmarkStart w:name="ue940fa29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在链表类中实现这些功能：</w:t>
      </w:r>
    </w:p>
    <w:bookmarkEnd w:id="2"/>
    <w:bookmarkStart w:name="u64f037f5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get(index)：获取链表中第 index 个节点的值。如果索引无效，则返回-1。</w:t>
      </w:r>
    </w:p>
    <w:bookmarkEnd w:id="3"/>
    <w:bookmarkStart w:name="u3173b08f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addAtHead(val)：在链表的第一个元素之前添加一个值为 val 的节点。插入后，新节点将成为链表的第一个节点。</w:t>
      </w:r>
    </w:p>
    <w:bookmarkEnd w:id="4"/>
    <w:bookmarkStart w:name="u26957657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addAtTail(val)：将值为 val 的节点追加到链表的最后一个元素。</w:t>
      </w:r>
    </w:p>
    <w:bookmarkEnd w:id="5"/>
    <w:bookmarkStart w:name="u70a02182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addAtIndex(index,val)：在链表中的第 index 个节点之前添加值为 val 的节点。如果 index 等于链表的长度，则该节点将附加到链表的末尾。如果 index 大于链表长度，则不会插入节点。如果index小于0，则在头部插入节点。</w:t>
      </w:r>
    </w:p>
    <w:bookmarkEnd w:id="6"/>
    <w:bookmarkStart w:name="ua5307a05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deleteAtIndex(index)：如果索引 index 有效，则删除链表中的第 index 个节点。</w:t>
      </w:r>
    </w:p>
    <w:bookmarkEnd w:id="7"/>
    <w:bookmarkStart w:name="u70586b91" w:id="8"/>
    <w:p>
      <w:pPr>
        <w:spacing w:after="50" w:line="360" w:lineRule="auto" w:beforeLines="100"/>
        <w:ind w:left="0"/>
        <w:jc w:val="left"/>
      </w:pPr>
      <w:bookmarkStart w:name="ue350f247" w:id="9"/>
      <w:r>
        <w:rPr>
          <w:rFonts w:eastAsia="宋体" w:ascii="宋体"/>
        </w:rPr>
        <w:drawing>
          <wp:inline distT="0" distB="0" distL="0" distR="0">
            <wp:extent cx="5808134" cy="29894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8134" cy="29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8"/>
    <w:bookmarkStart w:name="ue5b40da9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解题：</w:t>
      </w:r>
    </w:p>
    <w:bookmarkEnd w:id="10"/>
    <w:bookmarkStart w:name="ulFKH" w:id="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MyLinkedList:</w:t>
        <w:br/>
        <w:t/>
        <w:br/>
        <w:t xml:space="preserve">    def __init__(self):</w:t>
        <w:br/>
        <w:t xml:space="preserve">        self.head=ListNode()   #虚拟头节点方便插入头节点</w:t>
        <w:br/>
        <w:t xml:space="preserve">        self.size=0            #此时链表元素个数为0</w:t>
        <w:br/>
        <w:t/>
        <w:br/>
        <w:t xml:space="preserve">    def get(self, index: int) -&gt; int:</w:t>
        <w:br/>
        <w:t xml:space="preserve">        if index&lt;0 or index&gt;=self.size:</w:t>
        <w:br/>
        <w:t xml:space="preserve">            return -1</w:t>
        <w:br/>
        <w:t xml:space="preserve">        current=self.head.next</w:t>
        <w:br/>
        <w:t xml:space="preserve">        for i in range(index):</w:t>
        <w:br/>
        <w:t xml:space="preserve">            current=current.next</w:t>
        <w:br/>
        <w:t xml:space="preserve">        return current.val</w:t>
        <w:br/>
        <w:t/>
        <w:br/>
        <w:t xml:space="preserve">    def addAtHead(self, val: int) -&gt; None:</w:t>
        <w:br/>
        <w:t xml:space="preserve">        addh=ListNode()</w:t>
        <w:br/>
        <w:t xml:space="preserve">        addh.val=val</w:t>
        <w:br/>
        <w:t xml:space="preserve">        addh.next=self.head.next</w:t>
        <w:br/>
        <w:t xml:space="preserve">        self.head.next=addh</w:t>
        <w:br/>
        <w:t xml:space="preserve">        self.size+=1</w:t>
        <w:br/>
        <w:t/>
        <w:br/>
        <w:t xml:space="preserve">    def addAtTail(self, val: int) -&gt; None:</w:t>
        <w:br/>
        <w:t xml:space="preserve">        tail=ListNode()</w:t>
        <w:br/>
        <w:t xml:space="preserve">        tail.val=val</w:t>
        <w:br/>
        <w:t xml:space="preserve">        current=self.head</w:t>
        <w:br/>
        <w:t xml:space="preserve">        while current.next:</w:t>
        <w:br/>
        <w:t xml:space="preserve">            current=current.next</w:t>
        <w:br/>
        <w:t xml:space="preserve">        current.next=tail</w:t>
        <w:br/>
        <w:t xml:space="preserve">        self.size+=1</w:t>
        <w:br/>
        <w:t/>
        <w:br/>
        <w:t xml:space="preserve">    def addAtIndex(self, index: int, val: int) -&gt; None:</w:t>
        <w:br/>
        <w:t xml:space="preserve">        if index&lt;0 or index&gt;self.size:</w:t>
        <w:br/>
        <w:t xml:space="preserve">            return None</w:t>
        <w:br/>
        <w:t xml:space="preserve">        current=self.head</w:t>
        <w:br/>
        <w:t xml:space="preserve">        addi=ListNode()</w:t>
        <w:br/>
        <w:t xml:space="preserve">        addi.val=val</w:t>
        <w:br/>
        <w:t xml:space="preserve">        for i in range(index):   #找到[index-1]节点</w:t>
        <w:br/>
        <w:t xml:space="preserve">            current=current.next</w:t>
        <w:br/>
        <w:t xml:space="preserve">        addi.next=current.next</w:t>
        <w:br/>
        <w:t xml:space="preserve">        current.next=addi</w:t>
        <w:br/>
        <w:t xml:space="preserve">        self.size+=1</w:t>
        <w:br/>
        <w:t/>
        <w:br/>
        <w:t xml:space="preserve">    def deleteAtIndex(self, index: int) -&gt; None:</w:t>
        <w:br/>
        <w:t xml:space="preserve">        if index&lt;0 or index&gt;=self.size:</w:t>
        <w:br/>
        <w:t xml:space="preserve">            return None</w:t>
        <w:br/>
        <w:t xml:space="preserve">        current=self.head</w:t>
        <w:br/>
        <w:t xml:space="preserve">        for i in range(index):  #找到[index-1]节点</w:t>
        <w:br/>
        <w:t xml:space="preserve">            current=current.next</w:t>
        <w:br/>
        <w:t xml:space="preserve">        current.next=current.next.next</w:t>
        <w:br/>
        <w:t xml:space="preserve">        self.size-=1</w:t>
        <w:br/>
        <w:t/>
        <w:br/>
        <w:t># Your MyLinkedList object will be instantiated and called as such:</w:t>
        <w:br/>
        <w:t># obj = MyLinkedList()</w:t>
        <w:br/>
        <w:t># param_1 = obj.get(index)</w:t>
        <w:br/>
        <w:t># obj.addAtHead(val)</w:t>
        <w:br/>
        <w:t># obj.addAtTail(val)</w:t>
        <w:br/>
        <w:t># obj.addAtIndex(index,val)</w:t>
        <w:br/>
        <w:t># obj.deleteAtIndex(index)</w:t>
        <w:br/>
      </w:r>
    </w:p>
    <w:bookmarkEnd w:id="1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design-linked-list/" TargetMode="External" Type="http://schemas.openxmlformats.org/officeDocument/2006/relationships/hyperlink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