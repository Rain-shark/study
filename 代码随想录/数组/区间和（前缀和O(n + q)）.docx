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区间和（前缀和O(n + q)）</w:t>
      </w:r>
    </w:p>
    <w:p>
      <w:pPr>
        <w:spacing w:after="50" w:line="360" w:lineRule="auto" w:beforeLines="100"/>
        <w:ind w:left="0"/>
        <w:jc w:val="left"/>
      </w:pPr>
      <w:bookmarkStart w:name="u1086eea7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https://kamacoder.com/problempage.php?pid=1070</w:t>
        </w:r>
      </w:hyperlink>
    </w:p>
    <w:bookmarkEnd w:id="0"/>
    <w:bookmarkStart w:name="ubb39e4d5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c73e0d6d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给定一个整数数组 Array，请计算该数组在每个指定区间内元素的总和。</w:t>
      </w:r>
    </w:p>
    <w:bookmarkEnd w:id="2"/>
    <w:bookmarkStart w:name="u70b807bb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输入描述</w:t>
      </w:r>
    </w:p>
    <w:bookmarkEnd w:id="3"/>
    <w:bookmarkStart w:name="u0bbaf59c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第一行输入为整数数组 Array 的长度 n，接下来 n 行，每行一个整数，表示数组的元素。随后的输入为需要计算总和的区间，直至文件结束。</w:t>
      </w:r>
    </w:p>
    <w:bookmarkEnd w:id="4"/>
    <w:bookmarkStart w:name="ua582a45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输出描述</w:t>
      </w:r>
    </w:p>
    <w:bookmarkEnd w:id="5"/>
    <w:bookmarkStart w:name="u5d7710f1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输出每个指定区间内元素的总和。</w:t>
      </w:r>
    </w:p>
    <w:bookmarkEnd w:id="6"/>
    <w:bookmarkStart w:name="uff89e8a2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输入示例</w:t>
      </w:r>
    </w:p>
    <w:bookmarkEnd w:id="7"/>
    <w:bookmarkStart w:name="eqJBc" w:id="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5</w:t>
        <w:br/>
        <w:t>1</w:t>
        <w:br/>
        <w:t>2</w:t>
        <w:br/>
        <w:t>3</w:t>
        <w:br/>
        <w:t>4</w:t>
        <w:br/>
        <w:t>5</w:t>
        <w:br/>
        <w:t>0 1</w:t>
        <w:br/>
        <w:t>1 3</w:t>
        <w:br/>
      </w:r>
    </w:p>
    <w:bookmarkEnd w:id="8"/>
    <w:bookmarkStart w:name="u1f563613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输出示例</w:t>
      </w:r>
    </w:p>
    <w:bookmarkEnd w:id="9"/>
    <w:bookmarkStart w:name="mMSRB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3</w:t>
        <w:br/>
        <w:t>9</w:t>
        <w:br/>
      </w:r>
    </w:p>
    <w:bookmarkEnd w:id="10"/>
    <w:bookmarkStart w:name="ued3a5465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数据范围：</w:t>
      </w:r>
    </w:p>
    <w:bookmarkEnd w:id="11"/>
    <w:bookmarkStart w:name="u487d9a5f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0 &lt; n &lt;= 100000</w:t>
      </w:r>
    </w:p>
    <w:bookmarkEnd w:id="12"/>
    <w:bookmarkStart w:name="u5f8fa5e7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解题思路：</w:t>
      </w:r>
    </w:p>
    <w:bookmarkEnd w:id="13"/>
    <w:bookmarkStart w:name="ue1cc1171" w:id="1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暴力求解易超时，因为暴力求解每次区间和要重复计算</w:t>
      </w:r>
    </w:p>
    <w:bookmarkEnd w:id="14"/>
    <w:bookmarkStart w:name="u3c7a8cbf" w:id="1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前缀和，即前面几个值的和算出，每次求区间和只要将前缀和相减，闭区间</w:t>
      </w:r>
    </w:p>
    <w:bookmarkEnd w:id="15"/>
    <w:bookmarkStart w:name="u254883fc" w:id="1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f1115"/>
          <w:sz w:val="22"/>
          <w:shd w:fill="ebeef2"/>
        </w:rPr>
        <w:t>sys.stdin.read().split()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 一次性读取所有数字，然后按顺序解析</w:t>
      </w:r>
    </w:p>
    <w:bookmarkEnd w:id="16"/>
    <w:bookmarkStart w:name="u046cf4c7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sys.stdin 代表标准输入流，是一个文件对象</w:t>
      </w:r>
    </w:p>
    <w:bookmarkEnd w:id="17"/>
    <w:bookmarkStart w:name="ubbe62897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.read() 是文件对象的读取方法，一次性读取所有输入，直到EOF，返回一个大的字符串</w:t>
      </w:r>
    </w:p>
    <w:bookmarkEnd w:id="18"/>
    <w:bookmarkStart w:name="ua0412de7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.split() 按默认任意空白字符分割，返回一个列表</w:t>
      </w:r>
    </w:p>
    <w:bookmarkEnd w:id="19"/>
    <w:bookmarkStart w:name="njuW3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sys</w:t>
        <w:br/>
        <w:t>data = sys.stdin.read().split()</w:t>
        <w:br/>
        <w:t>def main():</w:t>
        <w:br/>
        <w:t xml:space="preserve">    if not data:</w:t>
        <w:br/>
        <w:t xml:space="preserve">        return</w:t>
        <w:br/>
        <w:t xml:space="preserve">    n = int(data[0])</w:t>
        <w:br/>
        <w:t xml:space="preserve">    index=1</w:t>
        <w:br/>
        <w:t xml:space="preserve">    vec=[]</w:t>
        <w:br/>
        <w:t xml:space="preserve">    </w:t>
        <w:br/>
        <w:t xml:space="preserve">    #将字符串列表转换成整数数组</w:t>
        <w:br/>
        <w:t xml:space="preserve">    for i in range(n):</w:t>
        <w:br/>
        <w:t xml:space="preserve">        vec.append(int(data[i+index]))</w:t>
        <w:br/>
        <w:t xml:space="preserve">    index+=n</w:t>
        <w:br/>
        <w:t/>
        <w:br/>
        <w:t xml:space="preserve">    #构造前缀和数组</w:t>
        <w:br/>
        <w:t xml:space="preserve">    p=[0]*n</w:t>
        <w:br/>
        <w:t xml:space="preserve">    count=0</w:t>
        <w:br/>
        <w:t xml:space="preserve">    for i in range(n):</w:t>
        <w:br/>
        <w:t xml:space="preserve">        count+=vec[i]</w:t>
        <w:br/>
        <w:t xml:space="preserve">        p[i]=count</w:t>
        <w:br/>
        <w:t/>
        <w:br/>
        <w:t xml:space="preserve">    result=[]</w:t>
        <w:br/>
        <w:t xml:space="preserve">    while index&lt;len(data):</w:t>
        <w:br/>
        <w:t xml:space="preserve">        left = int(data[index])</w:t>
        <w:br/>
        <w:t xml:space="preserve">        right = int(data[index+1])</w:t>
        <w:br/>
        <w:t xml:space="preserve">        index+=2</w:t>
        <w:br/>
        <w:t xml:space="preserve">        #边界维护</w:t>
        <w:br/>
        <w:t xml:space="preserve">        if left==0:</w:t>
        <w:br/>
        <w:t xml:space="preserve">            sum_v=p[right]</w:t>
        <w:br/>
        <w:t xml:space="preserve">        else:</w:t>
        <w:br/>
        <w:t xml:space="preserve">            sum_v=p[right]-p[left-1]</w:t>
        <w:br/>
        <w:t xml:space="preserve">        print(sum_v)</w:t>
        <w:br/>
        <w:t xml:space="preserve">        </w:t>
        <w:br/>
        <w:t>if __name__ =="__main__":</w:t>
        <w:br/>
        <w:t xml:space="preserve">    main()</w:t>
        <w:br/>
      </w:r>
    </w:p>
    <w:bookmarkEnd w:id="20"/>
    <w:bookmarkStart w:name="u82c80f81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注意：index是为了记录处理过的数的个数防止忘记</w:t>
      </w:r>
    </w:p>
    <w:bookmarkEnd w:id="21"/>
    <w:bookmarkStart w:name="u722e5672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边界维护牢记</w:t>
      </w:r>
    </w:p>
    <w:bookmarkEnd w:id="22"/>
    <w:bookmarkStart w:name="uc06fe22d" w:id="23"/>
    <w:bookmarkEnd w:id="23"/>
    <w:bookmarkStart w:name="u6427eb77" w:id="24"/>
    <w:bookmarkEnd w:id="24"/>
    <w:bookmarkStart w:name="u41c5383b" w:id="25"/>
    <w:bookmarkEnd w:id="25"/>
    <w:bookmarkStart w:name="u1c161565" w:id="26"/>
    <w:bookmarkEnd w:id="2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kamacoder.com/problempage.php?pid=1070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