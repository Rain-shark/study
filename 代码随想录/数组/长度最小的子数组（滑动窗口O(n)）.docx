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长度最小的子数组（滑动窗口O(n)）</w:t>
      </w:r>
    </w:p>
    <w:p>
      <w:pPr>
        <w:spacing w:after="50" w:line="360" w:lineRule="auto" w:beforeLines="100"/>
        <w:ind w:left="0"/>
        <w:jc w:val="left"/>
      </w:pPr>
      <w:bookmarkStart w:name="u8c2815b3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https://leetcode.cn/problems/minimum-size-subarray-sum/</w:t>
        </w:r>
      </w:hyperlink>
    </w:p>
    <w:bookmarkEnd w:id="0"/>
    <w:bookmarkStart w:name="u5a65502b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题目描述：</w:t>
      </w:r>
    </w:p>
    <w:bookmarkEnd w:id="1"/>
    <w:bookmarkStart w:name="u47f86063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给定一个含有 n 个正整数的数组和一个正整数 s ，找出该数组中满足其和 ≥ s 的长度最小的 连续 子数组，并返回其长度。如果不存在符合条件的子数组，返回 0。</w:t>
      </w:r>
    </w:p>
    <w:bookmarkEnd w:id="2"/>
    <w:bookmarkStart w:name="ueea03194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示例：</w:t>
      </w:r>
    </w:p>
    <w:bookmarkEnd w:id="3"/>
    <w:bookmarkStart w:name="ufd3144fc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输入：s = 7, nums = [2,3,1,2,4,3]</w:t>
      </w:r>
    </w:p>
    <w:bookmarkEnd w:id="4"/>
    <w:bookmarkStart w:name="u077f9f4c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输出：2</w:t>
      </w:r>
    </w:p>
    <w:bookmarkEnd w:id="5"/>
    <w:bookmarkStart w:name="u7588c849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解释：子数组 [4,3] 是该条件下的长度最小的子数组。</w:t>
      </w:r>
    </w:p>
    <w:bookmarkEnd w:id="6"/>
    <w:bookmarkStart w:name="ud5e469cb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提示：</w:t>
      </w:r>
    </w:p>
    <w:bookmarkEnd w:id="7"/>
    <w:bookmarkStart w:name="u55403120" w:id="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 &lt;= target &lt;= 10^9</w:t>
      </w:r>
    </w:p>
    <w:bookmarkEnd w:id="8"/>
    <w:bookmarkStart w:name="u8b109915" w:id="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 &lt;= nums.length &lt;= 10^5</w:t>
      </w:r>
    </w:p>
    <w:bookmarkEnd w:id="9"/>
    <w:bookmarkStart w:name="u6c409d19" w:id="1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 &lt;= nums[i] &lt;= 10^5</w:t>
      </w:r>
    </w:p>
    <w:bookmarkEnd w:id="10"/>
    <w:bookmarkStart w:name="uef871af4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解题：</w:t>
      </w:r>
    </w:p>
    <w:bookmarkEnd w:id="11"/>
    <w:bookmarkStart w:name="M1L7t" w:id="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Solution:</w:t>
        <w:br/>
        <w:t xml:space="preserve">    def minSubArrayLen(self, target: int, nums: List[int]) -&gt; int:</w:t>
        <w:br/>
        <w:t xml:space="preserve">        if sum(nums)&lt;target:</w:t>
        <w:br/>
        <w:t xml:space="preserve">            return 0</w:t>
        <w:br/>
        <w:t xml:space="preserve">        re=len(nums)</w:t>
        <w:br/>
        <w:t xml:space="preserve">        count=0</w:t>
        <w:br/>
        <w:t xml:space="preserve">        left=0</w:t>
        <w:br/>
        <w:t xml:space="preserve">        for right in range(len(nums)):</w:t>
        <w:br/>
        <w:t xml:space="preserve">            count=nums[right]+count</w:t>
        <w:br/>
        <w:t xml:space="preserve">            while count&gt;=target:</w:t>
        <w:br/>
        <w:t xml:space="preserve">                re=min(re,right-left+1)</w:t>
        <w:br/>
        <w:t xml:space="preserve">                count-=nums[left]</w:t>
        <w:br/>
        <w:t xml:space="preserve">                left+=1</w:t>
        <w:br/>
        <w:t xml:space="preserve">        return re</w:t>
        <w:br/>
      </w:r>
    </w:p>
    <w:bookmarkEnd w:id="12"/>
    <w:bookmarkStart w:name="u06099bc7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根据当前子序列和大小的情况，不断调节子序列的</w:t>
      </w:r>
      <w:r>
        <w:rPr>
          <w:rFonts w:ascii="宋体" w:hAnsi="Times New Roman" w:eastAsia="宋体"/>
          <w:b w:val="false"/>
          <w:i w:val="false"/>
          <w:color w:val="74b602"/>
          <w:sz w:val="22"/>
        </w:rPr>
        <w:t>起始位置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3"/>
    <w:bookmarkStart w:name="ue7001470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思路：每次找到一个满足条件的组合时，尝试把最左节点删去，希望获得最小满足条件组合</w:t>
      </w:r>
    </w:p>
    <w:bookmarkEnd w:id="14"/>
    <w:bookmarkStart w:name="u0e485b14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注意：组合长度是right-left+1</w:t>
      </w:r>
    </w:p>
    <w:bookmarkEnd w:id="1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leetcode.cn/problems/minimum-size-subarray-sum/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