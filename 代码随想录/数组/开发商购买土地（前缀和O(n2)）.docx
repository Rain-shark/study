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开发商购买土地（前缀和O(n2)）</w:t>
      </w:r>
    </w:p>
    <w:p>
      <w:pPr>
        <w:spacing w:after="50" w:line="360" w:lineRule="auto" w:beforeLines="100"/>
        <w:ind w:left="0"/>
        <w:jc w:val="left"/>
      </w:pPr>
      <w:bookmarkStart w:name="udd7d30d1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https://kamacoder.com/problempage.php?pid=1044</w:t>
        </w:r>
      </w:hyperlink>
    </w:p>
    <w:bookmarkEnd w:id="0"/>
    <w:bookmarkStart w:name="ud9d8b1f9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题目描述：</w:t>
      </w:r>
    </w:p>
    <w:bookmarkEnd w:id="1"/>
    <w:bookmarkStart w:name="u8a399d64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在一个城市区域内，被划分成了n * m个连续的区块，每个区块都拥有不同的权值，代表着其土地价值。目前，有两家开发公司，A 公司和 B 公司，希望购买这个城市区域的土地。</w:t>
      </w:r>
    </w:p>
    <w:bookmarkEnd w:id="2"/>
    <w:bookmarkStart w:name="ua1798fcd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现在，需要将这个城市区域的所有区块分配给 A 公司和 B 公司。</w:t>
      </w:r>
    </w:p>
    <w:bookmarkEnd w:id="3"/>
    <w:bookmarkStart w:name="ua78558ea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然而，由于城市规划的限制，只允许将区域按横向或纵向划分成两个子区域，而且每个子区域都必须包含一个或多个区块。</w:t>
      </w:r>
    </w:p>
    <w:bookmarkEnd w:id="4"/>
    <w:bookmarkStart w:name="u3759c8a3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为了确保公平竞争，你需要找到一种分配方式，使得 A 公司和 B 公司各自的子区域内的土地总价值之差最小。</w:t>
      </w:r>
    </w:p>
    <w:bookmarkEnd w:id="5"/>
    <w:bookmarkStart w:name="ub2d9c60d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注意：区块不可再分。</w:t>
      </w:r>
    </w:p>
    <w:bookmarkEnd w:id="6"/>
    <w:bookmarkStart w:name="u5bd8ce16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【输入描述】</w:t>
      </w:r>
    </w:p>
    <w:bookmarkEnd w:id="7"/>
    <w:bookmarkStart w:name="ub8e76468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第一行输入两个正整数，代表 n 和 m。</w:t>
      </w:r>
    </w:p>
    <w:bookmarkEnd w:id="8"/>
    <w:bookmarkStart w:name="uef93c997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接下来的 n 行，每行输出 m 个正整数。</w:t>
      </w:r>
    </w:p>
    <w:bookmarkEnd w:id="9"/>
    <w:bookmarkStart w:name="u3a0b6399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输出描述</w:t>
      </w:r>
    </w:p>
    <w:bookmarkEnd w:id="10"/>
    <w:bookmarkStart w:name="u1f567304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请输出一个整数，代表两个子区域内土地总价值之间的最小差距。</w:t>
      </w:r>
    </w:p>
    <w:bookmarkEnd w:id="11"/>
    <w:bookmarkStart w:name="u128d7523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【输入示例】</w:t>
      </w:r>
    </w:p>
    <w:bookmarkEnd w:id="12"/>
    <w:bookmarkStart w:name="b6wAM" w:id="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3 3</w:t>
        <w:br/>
        <w:t>1 2 3</w:t>
        <w:br/>
        <w:t>2 1 3</w:t>
        <w:br/>
        <w:t>1 2 3</w:t>
        <w:br/>
      </w:r>
    </w:p>
    <w:bookmarkEnd w:id="13"/>
    <w:bookmarkStart w:name="u638a6c8e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【输出示例】</w:t>
      </w:r>
    </w:p>
    <w:bookmarkEnd w:id="14"/>
    <w:bookmarkStart w:name="u3f6919b0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0</w:t>
      </w:r>
    </w:p>
    <w:bookmarkEnd w:id="15"/>
    <w:bookmarkStart w:name="u53d217e9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【提示信息】</w:t>
      </w:r>
    </w:p>
    <w:bookmarkEnd w:id="16"/>
    <w:bookmarkStart w:name="u0f9ffd9a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如果将区域按照如下方式划分：</w:t>
      </w:r>
    </w:p>
    <w:bookmarkEnd w:id="17"/>
    <w:bookmarkStart w:name="OKcZ0" w:id="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1 2 | 3</w:t>
        <w:br/>
        <w:t>2 1 | 3</w:t>
        <w:br/>
        <w:t>1 2 | 3</w:t>
        <w:br/>
      </w:r>
    </w:p>
    <w:bookmarkEnd w:id="18"/>
    <w:bookmarkStart w:name="u0ccd5a3f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两个子区域内土地总价值之间的最小差距可以达到 0。</w:t>
      </w:r>
    </w:p>
    <w:bookmarkEnd w:id="19"/>
    <w:bookmarkStart w:name="ub9996e36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【数据范围】：</w:t>
      </w:r>
    </w:p>
    <w:bookmarkEnd w:id="20"/>
    <w:bookmarkStart w:name="u1d73fcaa" w:id="2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 &lt;= n, m &lt;= 100；</w:t>
      </w:r>
    </w:p>
    <w:bookmarkEnd w:id="21"/>
    <w:bookmarkStart w:name="u4311c625" w:id="2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 和 m 不同时为 1。</w:t>
      </w:r>
    </w:p>
    <w:bookmarkEnd w:id="22"/>
    <w:bookmarkStart w:name="x4tZv" w:id="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main():</w:t>
        <w:br/>
        <w:t xml:space="preserve">    import sys</w:t>
        <w:br/>
        <w:t xml:space="preserve">    input = sys.stdin.read</w:t>
        <w:br/>
        <w:t xml:space="preserve">    data = input().split()</w:t>
        <w:br/>
        <w:t/>
        <w:br/>
        <w:t xml:space="preserve">    idx = 0</w:t>
        <w:br/>
        <w:t xml:space="preserve">    n = int(data[idx])</w:t>
        <w:br/>
        <w:t xml:space="preserve">    idx += 1</w:t>
        <w:br/>
        <w:t xml:space="preserve">    m = int(data[idx])</w:t>
        <w:br/>
        <w:t xml:space="preserve">    idx += 1</w:t>
        <w:br/>
        <w:t xml:space="preserve">    sum = 0</w:t>
        <w:br/>
        <w:t xml:space="preserve">    vec = []   #输入矩阵</w:t>
        <w:br/>
        <w:t xml:space="preserve">    for i in range(n):</w:t>
        <w:br/>
        <w:t xml:space="preserve">        row = []</w:t>
        <w:br/>
        <w:t xml:space="preserve">        for j in range(m):</w:t>
        <w:br/>
        <w:t xml:space="preserve">            num = int(data[idx])</w:t>
        <w:br/>
        <w:t xml:space="preserve">            idx += 1</w:t>
        <w:br/>
        <w:t xml:space="preserve">            row.append(num)</w:t>
        <w:br/>
        <w:t xml:space="preserve">            sum += num</w:t>
        <w:br/>
        <w:t xml:space="preserve">        vec.append(row)</w:t>
        <w:br/>
        <w:t/>
        <w:br/>
        <w:t xml:space="preserve">    # 统计横向</w:t>
        <w:br/>
        <w:t xml:space="preserve">    horizontal = [0] * n</w:t>
        <w:br/>
        <w:t xml:space="preserve">    for i in range(n):</w:t>
        <w:br/>
        <w:t xml:space="preserve">        for j in range(m):</w:t>
        <w:br/>
        <w:t xml:space="preserve">            horizontal[i] += vec[i][j]</w:t>
        <w:br/>
        <w:t/>
        <w:br/>
        <w:t xml:space="preserve">    # 统计纵向</w:t>
        <w:br/>
        <w:t xml:space="preserve">    vertical = [0] * m</w:t>
        <w:br/>
        <w:t xml:space="preserve">    for j in range(m):</w:t>
        <w:br/>
        <w:t xml:space="preserve">        for i in range(n):</w:t>
        <w:br/>
        <w:t xml:space="preserve">            vertical[j] += vec[i][j]</w:t>
        <w:br/>
        <w:t/>
        <w:br/>
        <w:t xml:space="preserve">    result = float('inf')</w:t>
        <w:br/>
        <w:t xml:space="preserve">    horizontalCut = 0</w:t>
        <w:br/>
        <w:t xml:space="preserve">    for i in range(n):</w:t>
        <w:br/>
        <w:t xml:space="preserve">        horizontalCut += horizontal[i]</w:t>
        <w:br/>
        <w:t xml:space="preserve">        result = min(result, abs(sum - 2 * horizontalCut))</w:t>
        <w:br/>
        <w:t/>
        <w:br/>
        <w:t xml:space="preserve">    verticalCut = 0</w:t>
        <w:br/>
        <w:t xml:space="preserve">    for j in range(m):</w:t>
        <w:br/>
        <w:t xml:space="preserve">        verticalCut += vertical[j]</w:t>
        <w:br/>
        <w:t xml:space="preserve">        result = min(result, abs(sum - 2 * verticalCut))</w:t>
        <w:br/>
        <w:t/>
        <w:br/>
        <w:t xml:space="preserve">    print(result)</w:t>
        <w:br/>
        <w:t/>
        <w:br/>
        <w:t>def main2():  #自己写的</w:t>
        <w:br/>
        <w:t xml:space="preserve">    import sys</w:t>
        <w:br/>
        <w:t xml:space="preserve">    put=sys.stdin.read().split()</w:t>
        <w:br/>
        <w:t xml:space="preserve">    index=0</w:t>
        <w:br/>
        <w:t xml:space="preserve">    vec=[]</w:t>
        <w:br/>
        <w:t xml:space="preserve">    n=int(put[index])</w:t>
        <w:br/>
        <w:t xml:space="preserve">    index+=1</w:t>
        <w:br/>
        <w:t xml:space="preserve">    m=int(put[index])</w:t>
        <w:br/>
        <w:t xml:space="preserve">    index+=1</w:t>
        <w:br/>
        <w:t xml:space="preserve">    for i in range(n):</w:t>
        <w:br/>
        <w:t xml:space="preserve">        row=[]</w:t>
        <w:br/>
        <w:t xml:space="preserve">        for j in range(m):</w:t>
        <w:br/>
        <w:t xml:space="preserve">            row.append(int(put[index]))</w:t>
        <w:br/>
        <w:t xml:space="preserve">            index+=1</w:t>
        <w:br/>
        <w:t xml:space="preserve">        vec.append(row)</w:t>
        <w:br/>
        <w:t/>
        <w:br/>
        <w:t xml:space="preserve">    #按行前缀和</w:t>
        <w:br/>
        <w:t xml:space="preserve">    hang=[]</w:t>
        <w:br/>
        <w:t xml:space="preserve">    count=0</w:t>
        <w:br/>
        <w:t xml:space="preserve">    for i in range(n):</w:t>
        <w:br/>
        <w:t xml:space="preserve">        for j in range(m):</w:t>
        <w:br/>
        <w:t xml:space="preserve">            count+=vec[i][j]</w:t>
        <w:br/>
        <w:t xml:space="preserve">        hang.append(count)</w:t>
        <w:br/>
        <w:t/>
        <w:br/>
        <w:t xml:space="preserve">     #按列前缀和</w:t>
        <w:br/>
        <w:t xml:space="preserve">    count=0</w:t>
        <w:br/>
        <w:t xml:space="preserve">    lie=[]</w:t>
        <w:br/>
        <w:t xml:space="preserve">    for i in range(m):</w:t>
        <w:br/>
        <w:t xml:space="preserve">        for j in range(n):</w:t>
        <w:br/>
        <w:t xml:space="preserve">            count+=vec[j][i]</w:t>
        <w:br/>
        <w:t xml:space="preserve">        lie.append(count)</w:t>
        <w:br/>
        <w:t/>
        <w:br/>
        <w:t xml:space="preserve">    result=sum(sum(i) for i in vec)</w:t>
        <w:br/>
        <w:t xml:space="preserve">    #按行分割</w:t>
        <w:br/>
        <w:t xml:space="preserve">    for i in range(n-1):</w:t>
        <w:br/>
        <w:t xml:space="preserve">        result=min(result,abs(sum-2*hang[i]))</w:t>
        <w:br/>
        <w:t xml:space="preserve">    #按列分割</w:t>
        <w:br/>
        <w:t xml:space="preserve">    for i in range(m-1):</w:t>
        <w:br/>
        <w:t xml:space="preserve">        result=min(result,abs(sum-2*lie[i]))</w:t>
        <w:br/>
        <w:t/>
        <w:br/>
        <w:t xml:space="preserve">    return result</w:t>
        <w:br/>
        <w:t/>
        <w:br/>
        <w:t xml:space="preserve">    </w:t>
        <w:br/>
        <w:t>if __name__ == "__main__":</w:t>
        <w:br/>
        <w:t xml:space="preserve">    main()</w:t>
        <w:br/>
      </w:r>
    </w:p>
    <w:bookmarkEnd w:id="23"/>
    <w:bookmarkStart w:name="u046cf4c7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sys.stdin 代表标准输入流，是一个文件对象</w:t>
      </w:r>
    </w:p>
    <w:bookmarkEnd w:id="24"/>
    <w:bookmarkStart w:name="ubbe62897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.read() 是文件对象的读取方法，一次性读取所有输入，直到EOF，返回一个大的字符串</w:t>
      </w:r>
    </w:p>
    <w:bookmarkEnd w:id="25"/>
    <w:bookmarkStart w:name="ua0412de7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.split() 按默认任意空白字符分割，返回一个列表</w:t>
      </w:r>
    </w:p>
    <w:bookmarkEnd w:id="2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kamacoder.com/problempage.php?pid=1044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