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REFERENCE JAXB in Oracle Java 1.8.0_131 on Linux --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有序数组的平方(双指针O(n))</w:t>
      </w:r>
    </w:p>
    <w:p>
      <w:pPr>
        <w:spacing w:after="50" w:line="360" w:lineRule="auto" w:beforeLines="100"/>
        <w:ind w:left="0"/>
        <w:jc w:val="left"/>
      </w:pPr>
      <w:bookmarkStart w:name="ueba98dc9" w:id="0"/>
      <w:hyperlink r:id="rId4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/>
        </w:r>
        <w:r>
          <w:rPr>
            <w:rFonts w:ascii="宋体" w:hAnsi="Times New Roman" w:eastAsia="宋体"/>
            <w:b w:val="false"/>
            <w:i w:val="false"/>
            <w:color w:val="0000ff"/>
            <w:sz w:val="22"/>
          </w:rPr>
          <w:t>https://leetcode.cn/problems/squares-of-a-sorted-array/</w:t>
        </w:r>
      </w:hyperlink>
    </w:p>
    <w:bookmarkEnd w:id="0"/>
    <w:bookmarkStart w:name="u5629d5e1" w:id="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题目描述：</w:t>
      </w:r>
    </w:p>
    <w:bookmarkEnd w:id="1"/>
    <w:bookmarkStart w:name="u052c0b56" w:id="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给你一个按 非递减顺序 排序的整数数组 nums，返回 每个数字的平方 组成的新数组，要求也按 非递减顺序 排序。</w:t>
      </w:r>
    </w:p>
    <w:bookmarkEnd w:id="2"/>
    <w:bookmarkStart w:name="uf74ffb01" w:id="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示例 1：</w:t>
      </w:r>
    </w:p>
    <w:bookmarkEnd w:id="3"/>
    <w:bookmarkStart w:name="u7dc89281" w:id="4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输入：nums = [-4,-1,0,3,10]</w:t>
      </w:r>
    </w:p>
    <w:bookmarkEnd w:id="4"/>
    <w:bookmarkStart w:name="u795e7fbc" w:id="5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输出：[0,1,9,16,100]</w:t>
      </w:r>
    </w:p>
    <w:bookmarkEnd w:id="5"/>
    <w:bookmarkStart w:name="u6c63c687" w:id="6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解释：平方后，数组变为 [16,1,0,9,100]，排序后，数组变为 [0,1,9,16,100]</w:t>
      </w:r>
    </w:p>
    <w:bookmarkEnd w:id="6"/>
    <w:bookmarkStart w:name="u91fbab57" w:id="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示例 2：</w:t>
      </w:r>
    </w:p>
    <w:bookmarkEnd w:id="7"/>
    <w:bookmarkStart w:name="u24f0e6b4" w:id="8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输入：nums = [-7,-3,2,3,11]</w:t>
      </w:r>
    </w:p>
    <w:bookmarkEnd w:id="8"/>
    <w:bookmarkStart w:name="u6bd933f1" w:id="9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输出：[4,9,9,49,121]</w:t>
      </w:r>
    </w:p>
    <w:bookmarkEnd w:id="9"/>
    <w:bookmarkStart w:name="u5f0847c0" w:id="1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暴力求解：</w:t>
      </w:r>
    </w:p>
    <w:bookmarkEnd w:id="10"/>
    <w:bookmarkStart w:name="i7nOc" w:id="11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class Solution:</w:t>
        <w:br/>
        <w:t xml:space="preserve">    def sortedSquares(self, nums: List[int]) -&gt; List[int]:</w:t>
        <w:br/>
        <w:t xml:space="preserve">        i=0</w:t>
        <w:br/>
        <w:t xml:space="preserve">        while i&lt;len(nums):</w:t>
        <w:br/>
        <w:t xml:space="preserve">            nums[i]=nums[i]*nums[i]</w:t>
        <w:br/>
        <w:t xml:space="preserve">            i+=1</w:t>
        <w:br/>
        <w:t xml:space="preserve">        nums.sort()</w:t>
        <w:br/>
        <w:t xml:space="preserve">        return nums</w:t>
        <w:br/>
      </w:r>
    </w:p>
    <w:bookmarkEnd w:id="11"/>
    <w:bookmarkStart w:name="u3cd181e8" w:id="1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双指针法：</w:t>
      </w:r>
    </w:p>
    <w:bookmarkEnd w:id="12"/>
    <w:bookmarkStart w:name="frNox" w:id="13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class Solution:</w:t>
        <w:br/>
        <w:t xml:space="preserve">    def sortedSquares(self, nums: List[int]) -&gt; List[int]:</w:t>
        <w:br/>
        <w:t xml:space="preserve">        a=0</w:t>
        <w:br/>
        <w:t xml:space="preserve">        b=len(nums)-1</w:t>
        <w:br/>
        <w:t xml:space="preserve">        k=len(nums)-1</w:t>
        <w:br/>
        <w:t xml:space="preserve">        result=[0]*(len(nums))</w:t>
        <w:br/>
        <w:t xml:space="preserve">        while k&gt;=0:</w:t>
        <w:br/>
        <w:t xml:space="preserve">            if nums[a]*nums[a]&gt;= nums[b]*nums[b]:</w:t>
        <w:br/>
        <w:t xml:space="preserve">                result[k]=nums[a]*nums[a]</w:t>
        <w:br/>
        <w:t xml:space="preserve">                a+=1</w:t>
        <w:br/>
        <w:t xml:space="preserve">            elif nums[a]*nums[a]&lt;nums[b]*nums[b]:</w:t>
        <w:br/>
        <w:t xml:space="preserve">                result[k]=nums[b]*nums[b]</w:t>
        <w:br/>
        <w:t xml:space="preserve">                b-=1</w:t>
        <w:br/>
        <w:t xml:space="preserve">            k-=1</w:t>
        <w:br/>
        <w:t xml:space="preserve">        return result</w:t>
        <w:br/>
      </w:r>
    </w:p>
    <w:bookmarkEnd w:id="13"/>
    <w:bookmarkStart w:name="u73235be5" w:id="1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注意：</w:t>
      </w:r>
    </w:p>
    <w:bookmarkEnd w:id="14"/>
    <w:bookmarkStart w:name="u6159962b" w:id="15"/>
    <w:p>
      <w:pPr>
        <w:numPr>
          <w:ilvl w:val="0"/>
          <w:numId w:val="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双指针重新构建一个数组，不能result=[]，这样不能按索引赋值，应result=[0]*l</w:t>
      </w:r>
    </w:p>
    <w:bookmarkEnd w:id="15"/>
    <w:bookmarkStart w:name="u4b846931" w:id="16"/>
    <w:p>
      <w:pPr>
        <w:numPr>
          <w:ilvl w:val="0"/>
          <w:numId w:val="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双指针思想是左右两边平方值一定是最大的，所以k=l-1，从数组最右开始构建</w:t>
      </w:r>
    </w:p>
    <w:bookmarkEnd w:id="16"/>
    <w:bookmarkStart w:name="u73b388b6" w:id="17"/>
    <w:p>
      <w:pPr>
        <w:numPr>
          <w:ilvl w:val="0"/>
          <w:numId w:val="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if-if 中如果判断条件有更改可能导致两重判断，这类最好用 if-elif</w:t>
      </w:r>
    </w:p>
    <w:bookmarkEnd w:id="17"/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abstractNum w:abstractNumId="1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2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3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="宋体" w:eastAsia="宋体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="宋体" w:eastAsia="宋体"/>
      <w:b/>
      <w:bCs/>
      <w:color w:val="000000"/>
      <w:sz w:val="3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="宋体" w:eastAsia="宋体"/>
      <w:b/>
      <w:bCs/>
      <w:color w:val="000000"/>
      <w:sz w:val="3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="宋体" w:eastAsia="宋体"/>
      <w:b/>
      <w:bCs/>
      <w:color w:val="000000"/>
      <w:sz w:val="30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41CD9"/>
    <w:pPr>
      <w:keepNext/>
      <w:keepLines/>
      <w:spacing w:before="200"/>
      <w:outlineLvl w:val="4"/>
    </w:pPr>
    <w:rPr>
      <w:rFonts w:ascii="宋体" w:eastAsia="宋体"/>
      <w:b/>
      <w:bCs/>
      <w:color w:val="000000"/>
      <w:sz w:val="28"/>
    </w:rPr>
  </w:style>
  <w:style w:type="paragraph" w:styleId="ne-codeblock"/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numbering.xml" Type="http://schemas.openxmlformats.org/officeDocument/2006/relationships/numbering"/><Relationship Id="rId4" Target="https://leetcode.cn/problems/squares-of-a-sorted-array/" TargetMode="External" Type="http://schemas.openxmlformats.org/officeDocument/2006/relationships/hyperlink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