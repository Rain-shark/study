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*螺旋矩阵II（左右下上变量O(n)）</w:t>
      </w:r>
    </w:p>
    <w:p>
      <w:pPr>
        <w:spacing w:after="50" w:line="360" w:lineRule="auto" w:beforeLines="100"/>
        <w:ind w:left="0"/>
        <w:jc w:val="left"/>
      </w:pPr>
      <w:bookmarkStart w:name="u1c6f95c3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https://leetcode.cn/problems/spiral-matrix-ii/</w:t>
        </w:r>
      </w:hyperlink>
    </w:p>
    <w:bookmarkEnd w:id="0"/>
    <w:bookmarkStart w:name="u41dccfe0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题目描述：</w:t>
      </w:r>
    </w:p>
    <w:bookmarkEnd w:id="1"/>
    <w:bookmarkStart w:name="u7cf65527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c3e50"/>
          <w:sz w:val="24"/>
        </w:rPr>
        <w:t>给定一个正整数 n，生成一个包含 1 到 n^2 所有元素，且元素按顺时针顺序螺旋排列的正方形矩阵。</w:t>
      </w:r>
    </w:p>
    <w:bookmarkEnd w:id="2"/>
    <w:bookmarkStart w:name="u54f3456b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c3e50"/>
          <w:sz w:val="24"/>
        </w:rPr>
        <w:t>示例:</w:t>
      </w:r>
    </w:p>
    <w:bookmarkEnd w:id="3"/>
    <w:bookmarkStart w:name="u3ef2cb38" w:id="4"/>
    <w:p>
      <w:pPr>
        <w:spacing w:after="50" w:line="360" w:lineRule="auto" w:beforeLines="100"/>
        <w:ind w:left="0"/>
        <w:jc w:val="left"/>
      </w:pPr>
      <w:bookmarkStart w:name="ub162bcef" w:id="5"/>
      <w:r>
        <w:rPr>
          <w:rFonts w:eastAsia="宋体" w:ascii="宋体"/>
        </w:rPr>
        <w:drawing>
          <wp:inline distT="0" distB="0" distL="0" distR="0">
            <wp:extent cx="2065867" cy="204494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5867" cy="204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bookmarkEnd w:id="4"/>
    <w:bookmarkStart w:name="u4823ad65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输入: 3 输出: [ [ 1, 2, 3 ], [ 8, 9, 4 ], [ 7, 6, 5 ] ]</w:t>
      </w:r>
    </w:p>
    <w:bookmarkEnd w:id="6"/>
    <w:bookmarkStart w:name="uc9e02f81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解题：</w:t>
      </w:r>
    </w:p>
    <w:bookmarkEnd w:id="7"/>
    <w:bookmarkStart w:name="ue55cb3e3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f1115"/>
          <w:sz w:val="24"/>
        </w:rPr>
        <w:t>生成螺旋矩阵的本质是</w:t>
      </w:r>
      <w:r>
        <w:rPr>
          <w:rFonts w:ascii="宋体" w:hAnsi="Times New Roman" w:eastAsia="宋体"/>
          <w:b/>
          <w:i w:val="false"/>
          <w:color w:val="0f1115"/>
          <w:sz w:val="24"/>
        </w:rPr>
        <w:t>模拟顺时针填充过程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。我们可以定义四个边界：</w:t>
      </w:r>
    </w:p>
    <w:bookmarkEnd w:id="8"/>
    <w:bookmarkStart w:name="u8cbb7553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f1115"/>
          <w:sz w:val="24"/>
          <w:shd w:fill="ebeef2"/>
        </w:rPr>
        <w:t>top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：上边界（行索引，初始 0）</w:t>
      </w:r>
    </w:p>
    <w:bookmarkEnd w:id="9"/>
    <w:bookmarkStart w:name="uc0fd8117" w:id="1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f1115"/>
          <w:sz w:val="24"/>
          <w:shd w:fill="ebeef2"/>
        </w:rPr>
        <w:t>bottom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：下边界（行索引，初始 n-1）</w:t>
      </w:r>
    </w:p>
    <w:bookmarkEnd w:id="10"/>
    <w:bookmarkStart w:name="u3f379cef" w:id="1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f1115"/>
          <w:sz w:val="24"/>
          <w:shd w:fill="ebeef2"/>
        </w:rPr>
        <w:t>left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：左边界（列索引，初始 0）</w:t>
      </w:r>
    </w:p>
    <w:bookmarkEnd w:id="11"/>
    <w:bookmarkStart w:name="ud1900e88" w:id="1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f1115"/>
          <w:sz w:val="24"/>
          <w:shd w:fill="ebeef2"/>
        </w:rPr>
        <w:t>right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：右边界（列索引，初始 n-1）</w:t>
      </w:r>
    </w:p>
    <w:bookmarkEnd w:id="12"/>
    <w:bookmarkStart w:name="u13ad7389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f1115"/>
          <w:sz w:val="24"/>
        </w:rPr>
        <w:t xml:space="preserve">然后按照 </w:t>
      </w:r>
      <w:r>
        <w:rPr>
          <w:rFonts w:ascii="宋体" w:hAnsi="Times New Roman" w:eastAsia="宋体"/>
          <w:b/>
          <w:i w:val="false"/>
          <w:color w:val="0f1115"/>
          <w:sz w:val="24"/>
        </w:rPr>
        <w:t>左→右、上→下、右→左、下→上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 xml:space="preserve"> 的顺序依次填充数字，每填充完一行或一列，就收缩对应的边界，直到所有数字填完。</w:t>
      </w:r>
    </w:p>
    <w:bookmarkEnd w:id="13"/>
    <w:bookmarkStart w:name="Z1JzC" w:id="1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Solution:</w:t>
        <w:br/>
        <w:t xml:space="preserve">    def generateMatrix(self, n: int) -&gt; List[List[int]]:</w:t>
        <w:br/>
        <w:t xml:space="preserve">        re = [[0]*n for _ in range(n)]</w:t>
        <w:br/>
        <w:t xml:space="preserve">        nums=0</w:t>
        <w:br/>
        <w:t xml:space="preserve">        top=0</w:t>
        <w:br/>
        <w:t xml:space="preserve">        bottom=n-1</w:t>
        <w:br/>
        <w:t xml:space="preserve">        left=0</w:t>
        <w:br/>
        <w:t xml:space="preserve">        right=n-1</w:t>
        <w:br/>
        <w:t xml:space="preserve">        while nums&lt;n*n:</w:t>
        <w:br/>
        <w:t xml:space="preserve">            for i in range(left,right+1):</w:t>
        <w:br/>
        <w:t xml:space="preserve">                nums+=1</w:t>
        <w:br/>
        <w:t xml:space="preserve">                re[top][i]=nums</w:t>
        <w:br/>
        <w:t xml:space="preserve">            top+=1</w:t>
        <w:br/>
        <w:t xml:space="preserve">            for j in range(top,bottom+1):</w:t>
        <w:br/>
        <w:t xml:space="preserve">                nums+=1</w:t>
        <w:br/>
        <w:t xml:space="preserve">                re[j][right]=nums</w:t>
        <w:br/>
        <w:t xml:space="preserve">            right-=1</w:t>
        <w:br/>
        <w:t xml:space="preserve">            for k in range(right,left-1,-1):</w:t>
        <w:br/>
        <w:t xml:space="preserve">                nums+=1</w:t>
        <w:br/>
        <w:t xml:space="preserve">                re[bottom][k]=nums</w:t>
        <w:br/>
        <w:t xml:space="preserve">            bottom-=1</w:t>
        <w:br/>
        <w:t xml:space="preserve">            for h in range(bottom,top-1,-1):</w:t>
        <w:br/>
        <w:t xml:space="preserve">                nums+=1</w:t>
        <w:br/>
        <w:t xml:space="preserve">                re[h][left]=nums</w:t>
        <w:br/>
        <w:t xml:space="preserve">            left+=1</w:t>
        <w:br/>
        <w:t xml:space="preserve">        return re</w:t>
        <w:br/>
      </w:r>
    </w:p>
    <w:bookmarkEnd w:id="14"/>
    <w:bookmarkStart w:name="u3ee1d080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注意边界，最左最右最上最下都要取到</w:t>
      </w:r>
    </w:p>
    <w:bookmarkEnd w:id="1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leetcode.cn/problems/spiral-matrix-ii/" TargetMode="External" Type="http://schemas.openxmlformats.org/officeDocument/2006/relationships/hyperlink"/><Relationship Id="rId5" Target="media/document_image_rId5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