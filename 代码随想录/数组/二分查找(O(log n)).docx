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二分查找(O(log n))</w:t>
      </w:r>
    </w:p>
    <w:p>
      <w:pPr>
        <w:spacing w:after="50" w:line="360" w:lineRule="auto" w:beforeLines="100"/>
        <w:ind w:left="0"/>
        <w:jc w:val="left"/>
      </w:pPr>
      <w:bookmarkStart w:name="u053f29f8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4"/>
          </w:rPr>
          <w:t>https://leetcode.cn/problems/binary-search/</w:t>
        </w:r>
      </w:hyperlink>
    </w:p>
    <w:bookmarkEnd w:id="0"/>
    <w:bookmarkStart w:name="u017685f1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题目描述：</w:t>
      </w:r>
    </w:p>
    <w:bookmarkEnd w:id="1"/>
    <w:bookmarkStart w:name="ub60b7591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给定一个 n 个元素有序的（升序）整型数组 nums 和一个目标值 target ，写一个函数搜索 nums 中的 target，如果目标值存在返回下标，否则返回 -1。</w:t>
      </w:r>
    </w:p>
    <w:bookmarkEnd w:id="2"/>
    <w:bookmarkStart w:name="u8d6f8309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 1:</w:t>
      </w:r>
    </w:p>
    <w:bookmarkEnd w:id="3"/>
    <w:bookmarkStart w:name="vtuuK" w:id="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输入: nums = [-1,0,3,5,9,12], target = 9     </w:t>
        <w:br/>
        <w:t xml:space="preserve">输出: 4       </w:t>
        <w:br/>
        <w:t>解释: 9 出现在 nums 中并且下标为 4</w:t>
        <w:br/>
      </w:r>
    </w:p>
    <w:bookmarkEnd w:id="4"/>
    <w:bookmarkStart w:name="uf21cd88a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示例 2:</w:t>
      </w:r>
    </w:p>
    <w:bookmarkEnd w:id="5"/>
    <w:bookmarkStart w:name="UFbIa" w:id="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输入: nums = [-1,0,3,5,9,12], target = 2     </w:t>
        <w:br/>
        <w:t xml:space="preserve">输出: -1        </w:t>
        <w:br/>
        <w:t>解释: 2 不存在 nums 中因此返回 -1</w:t>
        <w:br/>
      </w:r>
    </w:p>
    <w:bookmarkEnd w:id="6"/>
    <w:bookmarkStart w:name="u6b471b52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提示：</w:t>
      </w:r>
    </w:p>
    <w:bookmarkEnd w:id="7"/>
    <w:bookmarkStart w:name="u3cec1348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你可以假设 nums 中的所有元素是不重复的。</w:t>
      </w:r>
    </w:p>
    <w:bookmarkEnd w:id="8"/>
    <w:bookmarkStart w:name="uc4e1dda9" w:id="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 将在 [1, 10000]之间。</w:t>
      </w:r>
    </w:p>
    <w:bookmarkEnd w:id="9"/>
    <w:bookmarkStart w:name="u55d698b4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nums 的每个元素都将在 [-9999, 9999]之间。</w:t>
      </w:r>
    </w:p>
    <w:bookmarkEnd w:id="10"/>
    <w:bookmarkStart w:name="u005559a9" w:id="11"/>
    <w:p>
      <w:pPr>
        <w:spacing w:after="50" w:line="360" w:lineRule="auto" w:beforeLines="100"/>
        <w:ind w:left="0"/>
        <w:jc w:val="left"/>
      </w:pPr>
      <w:bookmarkStart w:name="u9655a625" w:id="12"/>
      <w:r>
        <w:rPr>
          <w:rFonts w:eastAsia="宋体" w:ascii="宋体"/>
        </w:rPr>
        <w:drawing>
          <wp:inline distT="0" distB="0" distL="0" distR="0">
            <wp:extent cx="5842000" cy="41594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0" cy="1370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bookmarkEnd w:id="11"/>
    <w:bookmarkStart w:name="ua6bcb873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首先是有序数组，然后主要确定循环边界问题</w:t>
      </w:r>
    </w:p>
    <w:bookmarkEnd w:id="13"/>
    <w:bookmarkStart w:name="u7daa36a5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我设置定义 target 是在一个在左闭右开的区间里，也就是[left, right)</w:t>
      </w:r>
      <w:r>
        <w:rPr>
          <w:rFonts w:ascii="宋体" w:hAnsi="Times New Roman" w:eastAsia="宋体"/>
          <w:b w:val="false"/>
          <w:i w:val="false"/>
          <w:color w:val="2c3e50"/>
          <w:sz w:val="24"/>
        </w:rPr>
        <w:t xml:space="preserve"> </w:t>
      </w:r>
    </w:p>
    <w:bookmarkEnd w:id="14"/>
    <w:bookmarkStart w:name="u531c92e9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left=0, right=len(nums)</w:t>
      </w:r>
    </w:p>
    <w:bookmarkEnd w:id="15"/>
    <w:bookmarkStart w:name="u841c2f0c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while语句中left&lt;right；因为left=right不满足[left, right) 区间定义</w:t>
      </w:r>
    </w:p>
    <w:bookmarkEnd w:id="16"/>
    <w:bookmarkStart w:name="u2f900cdb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当 target&lt;nums[middle]时，设置right=middle, 因为right需要取不到</w:t>
      </w:r>
    </w:p>
    <w:bookmarkEnd w:id="17"/>
    <w:bookmarkStart w:name="uc12b3165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当 target&gt;nums[middle]时，设置left=middle+1，</w:t>
      </w:r>
    </w:p>
    <w:bookmarkEnd w:id="18"/>
    <w:bookmarkStart w:name="ucac0cd5c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2c3e50"/>
          <w:sz w:val="24"/>
        </w:rPr>
        <w:t>注意：python3中‘/’会除出浮点数，‘//’才是整除</w:t>
      </w:r>
    </w:p>
    <w:bookmarkEnd w:id="19"/>
    <w:bookmarkStart w:name="wn30k" w:id="2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class Solution:</w:t>
        <w:br/>
        <w:t xml:space="preserve">    def search(self, nums: List[int], target: int) -&gt; int:</w:t>
        <w:br/>
        <w:t xml:space="preserve">        left = 0</w:t>
        <w:br/>
        <w:t xml:space="preserve">        right = len(nums)</w:t>
        <w:br/>
        <w:t xml:space="preserve">        while left&lt;right:</w:t>
        <w:br/>
        <w:t xml:space="preserve">            middle = (left+right)//2</w:t>
        <w:br/>
        <w:t xml:space="preserve">            if target&lt;nums[middle]:</w:t>
        <w:br/>
        <w:t xml:space="preserve">                right=middle</w:t>
        <w:br/>
        <w:t xml:space="preserve">            if target&gt;nums[middle]:</w:t>
        <w:br/>
        <w:t xml:space="preserve">                left =middle+1</w:t>
        <w:br/>
        <w:t xml:space="preserve">            if target==nums[middle]:</w:t>
        <w:br/>
        <w:t xml:space="preserve">                return middle</w:t>
        <w:br/>
        <w:t xml:space="preserve">        return -1</w:t>
        <w:br/>
      </w:r>
    </w:p>
    <w:bookmarkEnd w:id="20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leetcode.cn/problems/binary-search/" TargetMode="External" Type="http://schemas.openxmlformats.org/officeDocument/2006/relationships/hyperlink"/><Relationship Id="rId5" Target="media/document_image_rId5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