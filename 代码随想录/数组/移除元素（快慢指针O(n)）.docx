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移除元素（快慢指针O(n)）</w:t>
      </w:r>
    </w:p>
    <w:p>
      <w:pPr>
        <w:spacing w:after="50" w:line="360" w:lineRule="auto" w:beforeLines="100"/>
        <w:ind w:left="0"/>
        <w:jc w:val="left"/>
      </w:pPr>
      <w:bookmarkStart w:name="u570de6be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https://leetcode.cn/problems/remove-element/</w:t>
        </w:r>
      </w:hyperlink>
    </w:p>
    <w:bookmarkEnd w:id="0"/>
    <w:bookmarkStart w:name="u0cc50dc8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题目描述：</w:t>
      </w:r>
    </w:p>
    <w:bookmarkEnd w:id="1"/>
    <w:bookmarkStart w:name="u8d163fa8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给你一个数组 nums 和一个值 val，你需要 原地 移除所有数值等于 val 的元素，并返回移除后数组的新长度。</w:t>
      </w:r>
    </w:p>
    <w:bookmarkEnd w:id="2"/>
    <w:bookmarkStart w:name="u5c3801da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不要使用额外的数组空间，你必须仅使用 O(1) 额外空间并</w:t>
      </w:r>
      <w:r>
        <w:rPr>
          <w:rFonts w:ascii="宋体" w:hAnsi="Times New Roman" w:eastAsia="宋体"/>
          <w:b w:val="false"/>
          <w:i w:val="false"/>
          <w:color w:val="2c3e50"/>
          <w:sz w:val="24"/>
        </w:rPr>
        <w:t>原地</w:t>
      </w:r>
      <w:r>
        <w:rPr>
          <w:rFonts w:ascii="宋体" w:hAnsi="Times New Roman" w:eastAsia="宋体"/>
          <w:b w:val="false"/>
          <w:i w:val="false"/>
          <w:color w:val="2c3e50"/>
          <w:sz w:val="24"/>
        </w:rPr>
        <w:t>修改输入数组。</w:t>
      </w:r>
    </w:p>
    <w:bookmarkEnd w:id="3"/>
    <w:bookmarkStart w:name="ue1ee75d3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元素的顺序可以改变。你不需要考虑数组中超出新长度后面的元素。</w:t>
      </w:r>
    </w:p>
    <w:bookmarkEnd w:id="4"/>
    <w:bookmarkStart w:name="ub998cbef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示例 1: 给定 nums = [3,2,2,3], val = 3, 函数应该返回新的长度 2, 并且 nums 中的前两个元素均为 2。 你不需要考虑数组中超出新长度后面的元素。</w:t>
      </w:r>
    </w:p>
    <w:bookmarkEnd w:id="5"/>
    <w:bookmarkStart w:name="u4e4272a9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示例 2: 给定 nums = [0,1,2,2,3,0,4,2], val = 2, 函数应该返回新的长度 5, 并且 nums 中的前五个元素为 0, 1, 3, 0, 4。</w:t>
      </w:r>
    </w:p>
    <w:bookmarkEnd w:id="6"/>
    <w:bookmarkStart w:name="u03acba1d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你不需要考虑数组中超出新长度后面的元素。</w:t>
      </w:r>
    </w:p>
    <w:bookmarkEnd w:id="7"/>
    <w:bookmarkStart w:name="u06e431c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解题：</w:t>
      </w:r>
    </w:p>
    <w:bookmarkEnd w:id="8"/>
    <w:bookmarkStart w:name="u265af316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暴力求解：</w:t>
      </w:r>
    </w:p>
    <w:bookmarkEnd w:id="9"/>
    <w:bookmarkStart w:name="u0ac55cb6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注意，while是动态求解，每次循环都重新计算条件，for是静态求解</w:t>
      </w:r>
    </w:p>
    <w:bookmarkEnd w:id="10"/>
    <w:bookmarkStart w:name="tMZhq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removeElement(self, nums: List[int], val: int) -&gt; int:</w:t>
        <w:br/>
        <w:t xml:space="preserve">        i=0</w:t>
        <w:br/>
        <w:t xml:space="preserve">        while i&lt;len(nums):</w:t>
        <w:br/>
        <w:t xml:space="preserve">            if nums[i] == val:</w:t>
        <w:br/>
        <w:t xml:space="preserve">                for k in range(i+1,len(nums)):</w:t>
        <w:br/>
        <w:t xml:space="preserve">                    nums[k-1]=nums[k]</w:t>
        <w:br/>
        <w:t xml:space="preserve">                nums.pop()</w:t>
        <w:br/>
        <w:t xml:space="preserve">            else:</w:t>
        <w:br/>
        <w:t xml:space="preserve">                i+=1</w:t>
        <w:br/>
        <w:t xml:space="preserve">        return len(nums)</w:t>
        <w:br/>
      </w:r>
    </w:p>
    <w:bookmarkEnd w:id="11"/>
    <w:bookmarkStart w:name="u9458b573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注意随着数组每次移除元素，数组长度也会发生变化，所以需要用while语句</w:t>
      </w:r>
    </w:p>
    <w:bookmarkEnd w:id="12"/>
    <w:bookmarkStart w:name="ua944dc8c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双指针法（快慢指针法）： 通过一个快指针和慢指针在一个for循环下完成两个for循环的工作。</w:t>
      </w:r>
    </w:p>
    <w:bookmarkEnd w:id="13"/>
    <w:bookmarkStart w:name="u3348f176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定义快慢指针</w:t>
      </w:r>
    </w:p>
    <w:bookmarkEnd w:id="14"/>
    <w:bookmarkStart w:name="u6c2b825d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快指针：寻找新数组的元素 ，新数组就是不含有目标元素的数组</w:t>
      </w:r>
    </w:p>
    <w:bookmarkEnd w:id="15"/>
    <w:bookmarkStart w:name="u87542f4a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慢指针：指向更新 新数组下标的位置</w:t>
      </w:r>
    </w:p>
    <w:bookmarkEnd w:id="16"/>
    <w:bookmarkStart w:name="u2e7e62e6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慢指针收集的值就是最终数组，快指针往前探，发现可以留下的就给满指针。</w:t>
      </w:r>
    </w:p>
    <w:bookmarkEnd w:id="17"/>
    <w:bookmarkStart w:name="FJaIz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removeElement(self, nums: List[int], val: int) -&gt; int:</w:t>
        <w:br/>
        <w:t xml:space="preserve">        slow=0</w:t>
        <w:br/>
        <w:t xml:space="preserve">        fast=0</w:t>
        <w:br/>
        <w:t xml:space="preserve">        l=len(nums)</w:t>
        <w:br/>
        <w:t xml:space="preserve">        while fast&lt;l:</w:t>
        <w:br/>
        <w:t xml:space="preserve">            if nums[fast]!=val:</w:t>
        <w:br/>
        <w:t xml:space="preserve">                nums[slow]=nums[fast]</w:t>
        <w:br/>
        <w:t xml:space="preserve">                slow+=1</w:t>
        <w:br/>
        <w:t xml:space="preserve">            fast+=1</w:t>
        <w:br/>
        <w:t xml:space="preserve">        return slow</w:t>
        <w:br/>
      </w:r>
    </w:p>
    <w:bookmarkEnd w:id="18"/>
    <w:bookmarkStart w:name="u546d92e0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>快指针跑得快，慢指针只会在收到好块时才前进。</w:t>
      </w:r>
    </w:p>
    <w:bookmarkEnd w:id="1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remove-element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